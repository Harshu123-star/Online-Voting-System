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72620" w14:textId="77777777" w:rsidR="007466E9" w:rsidRDefault="00000000">
      <w:pPr>
        <w:pStyle w:val="Title"/>
      </w:pPr>
      <w:r>
        <w:rPr>
          <w:noProof/>
        </w:rPr>
        <mc:AlternateContent>
          <mc:Choice Requires="wps">
            <w:drawing>
              <wp:anchor distT="0" distB="0" distL="0" distR="0" simplePos="0" relativeHeight="251656704" behindDoc="1" locked="0" layoutInCell="1" allowOverlap="1" wp14:anchorId="0A6DE5F9" wp14:editId="351C4724">
                <wp:simplePos x="0" y="0"/>
                <wp:positionH relativeFrom="page">
                  <wp:posOffset>914400</wp:posOffset>
                </wp:positionH>
                <wp:positionV relativeFrom="paragraph">
                  <wp:posOffset>679450</wp:posOffset>
                </wp:positionV>
                <wp:extent cx="5943600" cy="6350"/>
                <wp:effectExtent l="0" t="0" r="0" b="0"/>
                <wp:wrapTopAndBottom/>
                <wp:docPr id="1" name="Graphic 1"/>
                <wp:cNvGraphicFramePr/>
                <a:graphic xmlns:a="http://schemas.openxmlformats.org/drawingml/2006/main">
                  <a:graphicData uri="http://schemas.microsoft.com/office/word/2010/wordprocessingShape">
                    <wps:wsp>
                      <wps:cNvSpPr/>
                      <wps:spPr>
                        <a:xfrm>
                          <a:off x="0" y="0"/>
                          <a:ext cx="5943600" cy="6350"/>
                        </a:xfrm>
                        <a:custGeom>
                          <a:avLst/>
                          <a:gdLst/>
                          <a:ahLst/>
                          <a:cxnLst/>
                          <a:rect l="l" t="t" r="r" b="b"/>
                          <a:pathLst>
                            <a:path w="5943600" h="6350">
                              <a:moveTo>
                                <a:pt x="5943600" y="6096"/>
                              </a:moveTo>
                              <a:lnTo>
                                <a:pt x="0" y="6096"/>
                              </a:lnTo>
                              <a:lnTo>
                                <a:pt x="0" y="0"/>
                              </a:lnTo>
                              <a:lnTo>
                                <a:pt x="5943600" y="0"/>
                              </a:lnTo>
                              <a:lnTo>
                                <a:pt x="5943600" y="6096"/>
                              </a:lnTo>
                              <a:close/>
                            </a:path>
                          </a:pathLst>
                        </a:custGeom>
                        <a:solidFill>
                          <a:srgbClr val="000000"/>
                        </a:solidFill>
                      </wps:spPr>
                      <wps:bodyPr wrap="square" lIns="0" tIns="0" rIns="0" bIns="0" rtlCol="0">
                        <a:noAutofit/>
                      </wps:bodyPr>
                    </wps:wsp>
                  </a:graphicData>
                </a:graphic>
              </wp:anchor>
            </w:drawing>
          </mc:Choice>
          <mc:Fallback>
            <w:pict>
              <v:shape w14:anchorId="469DD320" id="Graphic 1" o:spid="_x0000_s1026" style="position:absolute;margin-left:1in;margin-top:53.5pt;width:468pt;height:.5pt;z-index:-251659776;visibility:visible;mso-wrap-style:square;mso-wrap-distance-left:0;mso-wrap-distance-top:0;mso-wrap-distance-right:0;mso-wrap-distance-bottom:0;mso-position-horizontal:absolute;mso-position-horizontal-relative:page;mso-position-vertical:absolute;mso-position-vertical-relative:text;v-text-anchor:top" coordsize="5943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" path="m5943600,6096l,6096,,,5943600,r,6096xe" fillcolor="black" stroked="f">
                <v:path arrowok="t"/>
                <w10:wrap type="topAndBottom" anchorx="page"/>
              </v:shape>
            </w:pict>
          </mc:Fallback>
        </mc:AlternateContent>
      </w:r>
      <w:r>
        <w:rPr>
          <w:spacing w:val="-2"/>
        </w:rPr>
        <w:t>ANP-D3569</w:t>
      </w:r>
    </w:p>
    <w:p w14:paraId="015E6036" w14:textId="77777777" w:rsidR="007466E9" w:rsidRDefault="007466E9">
      <w:pPr>
        <w:pStyle w:val="BodyText"/>
        <w:rPr>
          <w:rFonts w:ascii="Calibri"/>
          <w:sz w:val="48"/>
        </w:rPr>
      </w:pPr>
    </w:p>
    <w:p w14:paraId="1C9DAF24" w14:textId="77777777" w:rsidR="007466E9" w:rsidRDefault="007466E9">
      <w:pPr>
        <w:pStyle w:val="BodyText"/>
        <w:rPr>
          <w:rFonts w:ascii="Calibri"/>
          <w:sz w:val="48"/>
        </w:rPr>
      </w:pPr>
    </w:p>
    <w:p w14:paraId="6854C268" w14:textId="77777777" w:rsidR="007466E9" w:rsidRDefault="007466E9">
      <w:pPr>
        <w:pStyle w:val="BodyText"/>
        <w:spacing w:before="190"/>
        <w:rPr>
          <w:rFonts w:ascii="Calibri"/>
          <w:sz w:val="48"/>
        </w:rPr>
      </w:pPr>
    </w:p>
    <w:p w14:paraId="16B2FC51" w14:textId="77777777" w:rsidR="007466E9" w:rsidRDefault="00000000">
      <w:pPr>
        <w:pStyle w:val="Heading1"/>
        <w:ind w:left="0" w:firstLine="0"/>
      </w:pPr>
      <w:r>
        <w:t xml:space="preserve">Student ID: AF05120450 </w:t>
      </w:r>
    </w:p>
    <w:p w14:paraId="6B867A34" w14:textId="77777777" w:rsidR="007466E9" w:rsidRDefault="00000000">
      <w:pPr>
        <w:pStyle w:val="Heading1"/>
        <w:ind w:left="0" w:firstLine="0"/>
      </w:pPr>
      <w:r>
        <w:rPr>
          <w:spacing w:val="-2"/>
        </w:rPr>
        <w:t>NAME:</w:t>
      </w:r>
      <w:r>
        <w:rPr>
          <w:spacing w:val="-22"/>
        </w:rPr>
        <w:t xml:space="preserve"> </w:t>
      </w:r>
      <w:r>
        <w:rPr>
          <w:spacing w:val="-2"/>
        </w:rPr>
        <w:t>VIDAPANAKALLU HARSHINI</w:t>
      </w:r>
    </w:p>
    <w:p w14:paraId="210B015F" w14:textId="77777777" w:rsidR="007466E9" w:rsidRDefault="007466E9">
      <w:pPr>
        <w:pStyle w:val="BodyText"/>
        <w:rPr>
          <w:rFonts w:ascii="Calibri"/>
          <w:b/>
          <w:sz w:val="48"/>
        </w:rPr>
      </w:pPr>
    </w:p>
    <w:p w14:paraId="3E406351" w14:textId="77777777" w:rsidR="007466E9" w:rsidRDefault="007466E9">
      <w:pPr>
        <w:pStyle w:val="BodyText"/>
        <w:rPr>
          <w:rFonts w:ascii="Calibri"/>
          <w:b/>
          <w:sz w:val="48"/>
        </w:rPr>
      </w:pPr>
    </w:p>
    <w:p w14:paraId="472EF10B" w14:textId="77777777" w:rsidR="007466E9" w:rsidRDefault="007466E9">
      <w:pPr>
        <w:pStyle w:val="BodyText"/>
        <w:spacing w:before="187"/>
        <w:rPr>
          <w:rFonts w:ascii="Calibri"/>
          <w:b/>
          <w:sz w:val="48"/>
        </w:rPr>
      </w:pPr>
    </w:p>
    <w:p w14:paraId="6EE20BEF" w14:textId="77777777" w:rsidR="007466E9" w:rsidRDefault="00000000">
      <w:pPr>
        <w:ind w:left="2616" w:hanging="1880"/>
        <w:rPr>
          <w:rFonts w:ascii="Calibri"/>
          <w:sz w:val="72"/>
        </w:rPr>
      </w:pPr>
      <w:r>
        <w:rPr>
          <w:rFonts w:ascii="Calibri"/>
          <w:sz w:val="72"/>
        </w:rPr>
        <w:t>Database</w:t>
      </w:r>
      <w:r>
        <w:rPr>
          <w:rFonts w:ascii="Calibri"/>
          <w:spacing w:val="-23"/>
          <w:sz w:val="72"/>
        </w:rPr>
        <w:t xml:space="preserve"> </w:t>
      </w:r>
      <w:r>
        <w:rPr>
          <w:rFonts w:ascii="Calibri"/>
          <w:sz w:val="72"/>
        </w:rPr>
        <w:t>Design</w:t>
      </w:r>
      <w:r>
        <w:rPr>
          <w:rFonts w:ascii="Calibri"/>
          <w:spacing w:val="-21"/>
          <w:sz w:val="72"/>
        </w:rPr>
        <w:t xml:space="preserve"> </w:t>
      </w:r>
      <w:r>
        <w:rPr>
          <w:rFonts w:ascii="Calibri"/>
          <w:sz w:val="72"/>
        </w:rPr>
        <w:t>for</w:t>
      </w:r>
      <w:r>
        <w:rPr>
          <w:rFonts w:ascii="Calibri"/>
          <w:spacing w:val="-23"/>
          <w:sz w:val="72"/>
        </w:rPr>
        <w:t xml:space="preserve"> </w:t>
      </w:r>
      <w:r>
        <w:rPr>
          <w:rFonts w:ascii="Calibri"/>
          <w:sz w:val="72"/>
        </w:rPr>
        <w:t>Online Voting System</w:t>
      </w:r>
    </w:p>
    <w:p w14:paraId="70F0C0F7" w14:textId="77777777" w:rsidR="007466E9" w:rsidRDefault="007466E9">
      <w:pPr>
        <w:rPr>
          <w:rFonts w:ascii="Calibri"/>
          <w:sz w:val="72"/>
        </w:rPr>
        <w:sectPr w:rsidR="007466E9">
          <w:type w:val="continuous"/>
          <w:pgSz w:w="12240" w:h="15840"/>
          <w:pgMar w:top="1560" w:right="720" w:bottom="280" w:left="1440" w:header="720" w:footer="720" w:gutter="0"/>
          <w:cols w:space="720"/>
        </w:sectPr>
      </w:pPr>
    </w:p>
    <w:p w14:paraId="5F27A85C" w14:textId="77777777" w:rsidR="007466E9" w:rsidRDefault="00000000">
      <w:pPr>
        <w:spacing w:line="644" w:lineRule="exact"/>
        <w:ind w:left="1440"/>
        <w:rPr>
          <w:rFonts w:ascii="Calibri"/>
          <w:sz w:val="56"/>
        </w:rPr>
      </w:pPr>
      <w:r>
        <w:rPr>
          <w:rFonts w:ascii="Calibri"/>
          <w:sz w:val="56"/>
        </w:rPr>
        <w:lastRenderedPageBreak/>
        <w:t>ONLINE</w:t>
      </w:r>
      <w:r>
        <w:rPr>
          <w:rFonts w:ascii="Calibri"/>
          <w:spacing w:val="-28"/>
          <w:sz w:val="56"/>
        </w:rPr>
        <w:t xml:space="preserve"> </w:t>
      </w:r>
      <w:r>
        <w:rPr>
          <w:rFonts w:ascii="Calibri"/>
          <w:sz w:val="56"/>
        </w:rPr>
        <w:t>VOTING</w:t>
      </w:r>
      <w:r>
        <w:rPr>
          <w:rFonts w:ascii="Calibri"/>
          <w:spacing w:val="-29"/>
          <w:sz w:val="56"/>
        </w:rPr>
        <w:t xml:space="preserve"> </w:t>
      </w:r>
      <w:r>
        <w:rPr>
          <w:rFonts w:ascii="Calibri"/>
          <w:spacing w:val="-2"/>
          <w:sz w:val="56"/>
        </w:rPr>
        <w:t>SYSTEM</w:t>
      </w:r>
    </w:p>
    <w:p w14:paraId="0F72A92B" w14:textId="77777777" w:rsidR="007466E9" w:rsidRDefault="00000000">
      <w:pPr>
        <w:pStyle w:val="BodyText"/>
        <w:spacing w:before="278"/>
        <w:ind w:right="755"/>
      </w:pPr>
      <w:r>
        <w:t>An Online Voting System (OVS) is a digital platform designed to conduct elections electronically</w:t>
      </w:r>
      <w:r>
        <w:rPr>
          <w:spacing w:val="-4"/>
        </w:rPr>
        <w:t xml:space="preserve"> </w:t>
      </w:r>
      <w:r>
        <w:t>in</w:t>
      </w:r>
      <w:r>
        <w:rPr>
          <w:spacing w:val="-4"/>
        </w:rPr>
        <w:t xml:space="preserve"> </w:t>
      </w:r>
      <w:r>
        <w:t>a</w:t>
      </w:r>
      <w:r>
        <w:rPr>
          <w:spacing w:val="-5"/>
        </w:rPr>
        <w:t xml:space="preserve"> </w:t>
      </w:r>
      <w:r>
        <w:t>secure,</w:t>
      </w:r>
      <w:r>
        <w:rPr>
          <w:spacing w:val="-2"/>
        </w:rPr>
        <w:t xml:space="preserve"> </w:t>
      </w:r>
      <w:r>
        <w:t>transparent,</w:t>
      </w:r>
      <w:r>
        <w:rPr>
          <w:spacing w:val="-4"/>
        </w:rPr>
        <w:t xml:space="preserve"> </w:t>
      </w:r>
      <w:r>
        <w:t>and</w:t>
      </w:r>
      <w:r>
        <w:rPr>
          <w:spacing w:val="-4"/>
        </w:rPr>
        <w:t xml:space="preserve"> </w:t>
      </w:r>
      <w:r>
        <w:t>efficient</w:t>
      </w:r>
      <w:r>
        <w:rPr>
          <w:spacing w:val="-4"/>
        </w:rPr>
        <w:t xml:space="preserve"> </w:t>
      </w:r>
      <w:r>
        <w:t>manner.</w:t>
      </w:r>
      <w:r>
        <w:rPr>
          <w:spacing w:val="-2"/>
        </w:rPr>
        <w:t xml:space="preserve"> </w:t>
      </w:r>
      <w:r>
        <w:t>This</w:t>
      </w:r>
      <w:r>
        <w:rPr>
          <w:spacing w:val="-4"/>
        </w:rPr>
        <w:t xml:space="preserve"> </w:t>
      </w:r>
      <w:r>
        <w:t>system</w:t>
      </w:r>
      <w:r>
        <w:rPr>
          <w:spacing w:val="-2"/>
        </w:rPr>
        <w:t xml:space="preserve"> </w:t>
      </w:r>
      <w:r>
        <w:t>allows</w:t>
      </w:r>
      <w:r>
        <w:rPr>
          <w:spacing w:val="-4"/>
        </w:rPr>
        <w:t xml:space="preserve"> </w:t>
      </w:r>
      <w:r>
        <w:t>registered</w:t>
      </w:r>
      <w:r>
        <w:rPr>
          <w:spacing w:val="-2"/>
        </w:rPr>
        <w:t xml:space="preserve"> </w:t>
      </w:r>
      <w:r>
        <w:t>voters to cast their votes online without the need to visit physical polling stations. The primary goal of this system is to simplify the voting process while ensuring fairness, accuracy, and security.</w:t>
      </w:r>
    </w:p>
    <w:p w14:paraId="3CD07EA2" w14:textId="77777777" w:rsidR="007466E9" w:rsidRDefault="007466E9">
      <w:pPr>
        <w:pStyle w:val="BodyText"/>
        <w:spacing w:before="5"/>
      </w:pPr>
    </w:p>
    <w:p w14:paraId="2596E68B" w14:textId="77777777" w:rsidR="007466E9" w:rsidRDefault="00000000">
      <w:pPr>
        <w:pStyle w:val="BodyText"/>
        <w:ind w:right="827"/>
      </w:pPr>
      <w:r>
        <w:t>In</w:t>
      </w:r>
      <w:r>
        <w:rPr>
          <w:spacing w:val="-2"/>
        </w:rPr>
        <w:t xml:space="preserve"> </w:t>
      </w:r>
      <w:r>
        <w:t>traditional</w:t>
      </w:r>
      <w:r>
        <w:rPr>
          <w:spacing w:val="-4"/>
        </w:rPr>
        <w:t xml:space="preserve"> </w:t>
      </w:r>
      <w:r>
        <w:t>voting</w:t>
      </w:r>
      <w:r>
        <w:rPr>
          <w:spacing w:val="-4"/>
        </w:rPr>
        <w:t xml:space="preserve"> </w:t>
      </w:r>
      <w:r>
        <w:t>systems,</w:t>
      </w:r>
      <w:r>
        <w:rPr>
          <w:spacing w:val="-4"/>
        </w:rPr>
        <w:t xml:space="preserve"> </w:t>
      </w:r>
      <w:r>
        <w:t>managing</w:t>
      </w:r>
      <w:r>
        <w:rPr>
          <w:spacing w:val="-2"/>
        </w:rPr>
        <w:t xml:space="preserve"> </w:t>
      </w:r>
      <w:r>
        <w:t>voter</w:t>
      </w:r>
      <w:r>
        <w:rPr>
          <w:spacing w:val="-5"/>
        </w:rPr>
        <w:t xml:space="preserve"> </w:t>
      </w:r>
      <w:r>
        <w:t>data,</w:t>
      </w:r>
      <w:r>
        <w:rPr>
          <w:spacing w:val="-4"/>
        </w:rPr>
        <w:t xml:space="preserve"> </w:t>
      </w:r>
      <w:r>
        <w:t>ballot</w:t>
      </w:r>
      <w:r>
        <w:rPr>
          <w:spacing w:val="-4"/>
        </w:rPr>
        <w:t xml:space="preserve"> </w:t>
      </w:r>
      <w:r>
        <w:t>counting,</w:t>
      </w:r>
      <w:r>
        <w:rPr>
          <w:spacing w:val="-2"/>
        </w:rPr>
        <w:t xml:space="preserve"> </w:t>
      </w:r>
      <w:r>
        <w:t>and</w:t>
      </w:r>
      <w:r>
        <w:rPr>
          <w:spacing w:val="-2"/>
        </w:rPr>
        <w:t xml:space="preserve"> </w:t>
      </w:r>
      <w:r>
        <w:t>result</w:t>
      </w:r>
      <w:r>
        <w:rPr>
          <w:spacing w:val="-4"/>
        </w:rPr>
        <w:t xml:space="preserve"> </w:t>
      </w:r>
      <w:r>
        <w:t>declaration</w:t>
      </w:r>
      <w:r>
        <w:rPr>
          <w:spacing w:val="-4"/>
        </w:rPr>
        <w:t xml:space="preserve"> </w:t>
      </w:r>
      <w:r>
        <w:t>can</w:t>
      </w:r>
      <w:r>
        <w:rPr>
          <w:spacing w:val="-2"/>
        </w:rPr>
        <w:t xml:space="preserve"> </w:t>
      </w:r>
      <w:r>
        <w:t>be time-consuming and prone to errors. The Online Voting System eliminates these challenges by automating the entire process, from voter registration to result generation.</w:t>
      </w:r>
    </w:p>
    <w:p w14:paraId="2917263C" w14:textId="77777777" w:rsidR="007466E9" w:rsidRDefault="007466E9">
      <w:pPr>
        <w:pStyle w:val="BodyText"/>
        <w:spacing w:before="2"/>
      </w:pPr>
    </w:p>
    <w:p w14:paraId="78228710" w14:textId="77777777" w:rsidR="007466E9" w:rsidRDefault="00000000">
      <w:pPr>
        <w:pStyle w:val="BodyText"/>
        <w:ind w:right="755"/>
      </w:pPr>
      <w:r>
        <w:t>The system involves multiple stakeholders such as administrators, voters, and candidates. Administrators manage elections, verify users, and monitor the voting process. Voters can securely</w:t>
      </w:r>
      <w:r>
        <w:rPr>
          <w:spacing w:val="-4"/>
        </w:rPr>
        <w:t xml:space="preserve"> </w:t>
      </w:r>
      <w:r>
        <w:t>log</w:t>
      </w:r>
      <w:r>
        <w:rPr>
          <w:spacing w:val="-1"/>
        </w:rPr>
        <w:t xml:space="preserve"> </w:t>
      </w:r>
      <w:r>
        <w:t>in</w:t>
      </w:r>
      <w:r>
        <w:rPr>
          <w:spacing w:val="-5"/>
        </w:rPr>
        <w:t xml:space="preserve"> </w:t>
      </w:r>
      <w:r>
        <w:t>and</w:t>
      </w:r>
      <w:r>
        <w:rPr>
          <w:spacing w:val="1"/>
        </w:rPr>
        <w:t xml:space="preserve"> </w:t>
      </w:r>
      <w:r>
        <w:t>cast</w:t>
      </w:r>
      <w:r>
        <w:rPr>
          <w:spacing w:val="-2"/>
        </w:rPr>
        <w:t xml:space="preserve"> </w:t>
      </w:r>
      <w:r>
        <w:t>their votes,</w:t>
      </w:r>
      <w:r>
        <w:rPr>
          <w:spacing w:val="-4"/>
        </w:rPr>
        <w:t xml:space="preserve"> </w:t>
      </w:r>
      <w:r>
        <w:t>while</w:t>
      </w:r>
      <w:r>
        <w:rPr>
          <w:spacing w:val="-1"/>
        </w:rPr>
        <w:t xml:space="preserve"> </w:t>
      </w:r>
      <w:r>
        <w:t>candidates</w:t>
      </w:r>
      <w:r>
        <w:rPr>
          <w:spacing w:val="-1"/>
        </w:rPr>
        <w:t xml:space="preserve"> </w:t>
      </w:r>
      <w:r>
        <w:t>participate</w:t>
      </w:r>
      <w:r>
        <w:rPr>
          <w:spacing w:val="-1"/>
        </w:rPr>
        <w:t xml:space="preserve"> </w:t>
      </w:r>
      <w:r>
        <w:t>in</w:t>
      </w:r>
      <w:r>
        <w:rPr>
          <w:spacing w:val="-1"/>
        </w:rPr>
        <w:t xml:space="preserve"> </w:t>
      </w:r>
      <w:r>
        <w:t>elections</w:t>
      </w:r>
      <w:r>
        <w:rPr>
          <w:spacing w:val="-2"/>
        </w:rPr>
        <w:t xml:space="preserve"> </w:t>
      </w:r>
      <w:r>
        <w:t>and</w:t>
      </w:r>
      <w:r>
        <w:rPr>
          <w:spacing w:val="-1"/>
        </w:rPr>
        <w:t xml:space="preserve"> </w:t>
      </w:r>
      <w:r>
        <w:t xml:space="preserve">receive </w:t>
      </w:r>
      <w:r>
        <w:rPr>
          <w:spacing w:val="-2"/>
        </w:rPr>
        <w:t>votes.</w:t>
      </w:r>
    </w:p>
    <w:p w14:paraId="5FA464A6" w14:textId="77777777" w:rsidR="007466E9" w:rsidRDefault="007466E9">
      <w:pPr>
        <w:pStyle w:val="BodyText"/>
        <w:spacing w:before="5"/>
      </w:pPr>
    </w:p>
    <w:p w14:paraId="40B62D9D" w14:textId="77777777" w:rsidR="007466E9" w:rsidRDefault="00000000">
      <w:pPr>
        <w:pStyle w:val="BodyText"/>
        <w:ind w:right="755"/>
      </w:pPr>
      <w:r>
        <w:t>The</w:t>
      </w:r>
      <w:r>
        <w:rPr>
          <w:spacing w:val="-4"/>
        </w:rPr>
        <w:t xml:space="preserve"> </w:t>
      </w:r>
      <w:r>
        <w:t>Online</w:t>
      </w:r>
      <w:r>
        <w:rPr>
          <w:spacing w:val="-4"/>
        </w:rPr>
        <w:t xml:space="preserve"> </w:t>
      </w:r>
      <w:r>
        <w:t>Voting</w:t>
      </w:r>
      <w:r>
        <w:rPr>
          <w:spacing w:val="-4"/>
        </w:rPr>
        <w:t xml:space="preserve"> </w:t>
      </w:r>
      <w:r>
        <w:t>System</w:t>
      </w:r>
      <w:r>
        <w:rPr>
          <w:spacing w:val="-2"/>
        </w:rPr>
        <w:t xml:space="preserve"> </w:t>
      </w:r>
      <w:r>
        <w:t>ensures</w:t>
      </w:r>
      <w:r>
        <w:rPr>
          <w:spacing w:val="-2"/>
        </w:rPr>
        <w:t xml:space="preserve"> </w:t>
      </w:r>
      <w:r>
        <w:t>that</w:t>
      </w:r>
      <w:r>
        <w:rPr>
          <w:spacing w:val="-4"/>
        </w:rPr>
        <w:t xml:space="preserve"> </w:t>
      </w:r>
      <w:r>
        <w:t>each</w:t>
      </w:r>
      <w:r>
        <w:rPr>
          <w:spacing w:val="-4"/>
        </w:rPr>
        <w:t xml:space="preserve"> </w:t>
      </w:r>
      <w:r>
        <w:t>voter</w:t>
      </w:r>
      <w:r>
        <w:rPr>
          <w:spacing w:val="-3"/>
        </w:rPr>
        <w:t xml:space="preserve"> </w:t>
      </w:r>
      <w:r>
        <w:t>can</w:t>
      </w:r>
      <w:r>
        <w:rPr>
          <w:spacing w:val="-2"/>
        </w:rPr>
        <w:t xml:space="preserve"> </w:t>
      </w:r>
      <w:r>
        <w:t>vote</w:t>
      </w:r>
      <w:r>
        <w:rPr>
          <w:spacing w:val="-4"/>
        </w:rPr>
        <w:t xml:space="preserve"> </w:t>
      </w:r>
      <w:r>
        <w:t>only</w:t>
      </w:r>
      <w:r>
        <w:rPr>
          <w:spacing w:val="-4"/>
        </w:rPr>
        <w:t xml:space="preserve"> </w:t>
      </w:r>
      <w:r>
        <w:t>once</w:t>
      </w:r>
      <w:r>
        <w:rPr>
          <w:spacing w:val="-3"/>
        </w:rPr>
        <w:t xml:space="preserve"> </w:t>
      </w:r>
      <w:r>
        <w:t>per</w:t>
      </w:r>
      <w:r>
        <w:rPr>
          <w:spacing w:val="-4"/>
        </w:rPr>
        <w:t xml:space="preserve"> </w:t>
      </w:r>
      <w:r>
        <w:t>election,</w:t>
      </w:r>
      <w:r>
        <w:rPr>
          <w:spacing w:val="-2"/>
        </w:rPr>
        <w:t xml:space="preserve"> </w:t>
      </w:r>
      <w:r>
        <w:t xml:space="preserve">preventing fraud and duplication. It also maintains confidentiality so that votes remain anonymous and </w:t>
      </w:r>
      <w:r>
        <w:rPr>
          <w:spacing w:val="-2"/>
        </w:rPr>
        <w:t>secure.</w:t>
      </w:r>
    </w:p>
    <w:p w14:paraId="2800BCCC" w14:textId="77777777" w:rsidR="007466E9" w:rsidRDefault="007466E9">
      <w:pPr>
        <w:pStyle w:val="BodyText"/>
        <w:spacing w:before="5"/>
      </w:pPr>
    </w:p>
    <w:p w14:paraId="3F57B301" w14:textId="77777777" w:rsidR="007466E9" w:rsidRDefault="00000000">
      <w:pPr>
        <w:pStyle w:val="BodyText"/>
        <w:ind w:right="1273"/>
        <w:jc w:val="both"/>
      </w:pPr>
      <w:r>
        <w:t>Additionally,</w:t>
      </w:r>
      <w:r>
        <w:rPr>
          <w:spacing w:val="-2"/>
        </w:rPr>
        <w:t xml:space="preserve"> </w:t>
      </w:r>
      <w:r>
        <w:t>the</w:t>
      </w:r>
      <w:r>
        <w:rPr>
          <w:spacing w:val="-5"/>
        </w:rPr>
        <w:t xml:space="preserve"> </w:t>
      </w:r>
      <w:r>
        <w:t>system</w:t>
      </w:r>
      <w:r>
        <w:rPr>
          <w:spacing w:val="-2"/>
        </w:rPr>
        <w:t xml:space="preserve"> </w:t>
      </w:r>
      <w:r>
        <w:t>provides</w:t>
      </w:r>
      <w:r>
        <w:rPr>
          <w:spacing w:val="-2"/>
        </w:rPr>
        <w:t xml:space="preserve"> </w:t>
      </w:r>
      <w:r>
        <w:t>real-time</w:t>
      </w:r>
      <w:r>
        <w:rPr>
          <w:spacing w:val="-5"/>
        </w:rPr>
        <w:t xml:space="preserve"> </w:t>
      </w:r>
      <w:r>
        <w:t>vote</w:t>
      </w:r>
      <w:r>
        <w:rPr>
          <w:spacing w:val="-5"/>
        </w:rPr>
        <w:t xml:space="preserve"> </w:t>
      </w:r>
      <w:r>
        <w:t>counting</w:t>
      </w:r>
      <w:r>
        <w:rPr>
          <w:spacing w:val="-4"/>
        </w:rPr>
        <w:t xml:space="preserve"> </w:t>
      </w:r>
      <w:r>
        <w:t>and</w:t>
      </w:r>
      <w:r>
        <w:rPr>
          <w:spacing w:val="-2"/>
        </w:rPr>
        <w:t xml:space="preserve"> </w:t>
      </w:r>
      <w:r>
        <w:t>result</w:t>
      </w:r>
      <w:r>
        <w:rPr>
          <w:spacing w:val="-4"/>
        </w:rPr>
        <w:t xml:space="preserve"> </w:t>
      </w:r>
      <w:r>
        <w:t>generation,</w:t>
      </w:r>
      <w:r>
        <w:rPr>
          <w:spacing w:val="-4"/>
        </w:rPr>
        <w:t xml:space="preserve"> </w:t>
      </w:r>
      <w:r>
        <w:t>making</w:t>
      </w:r>
      <w:r>
        <w:rPr>
          <w:spacing w:val="-4"/>
        </w:rPr>
        <w:t xml:space="preserve"> </w:t>
      </w:r>
      <w:r>
        <w:t>the process</w:t>
      </w:r>
      <w:r>
        <w:rPr>
          <w:spacing w:val="-3"/>
        </w:rPr>
        <w:t xml:space="preserve"> </w:t>
      </w:r>
      <w:r>
        <w:t>faster</w:t>
      </w:r>
      <w:r>
        <w:rPr>
          <w:spacing w:val="-2"/>
        </w:rPr>
        <w:t xml:space="preserve"> </w:t>
      </w:r>
      <w:r>
        <w:t>and</w:t>
      </w:r>
      <w:r>
        <w:rPr>
          <w:spacing w:val="-3"/>
        </w:rPr>
        <w:t xml:space="preserve"> </w:t>
      </w:r>
      <w:r>
        <w:t>more</w:t>
      </w:r>
      <w:r>
        <w:rPr>
          <w:spacing w:val="-2"/>
        </w:rPr>
        <w:t xml:space="preserve"> </w:t>
      </w:r>
      <w:r>
        <w:t>reliable.</w:t>
      </w:r>
      <w:r>
        <w:rPr>
          <w:spacing w:val="-3"/>
        </w:rPr>
        <w:t xml:space="preserve"> </w:t>
      </w:r>
      <w:r>
        <w:t>Overall,</w:t>
      </w:r>
      <w:r>
        <w:rPr>
          <w:spacing w:val="-3"/>
        </w:rPr>
        <w:t xml:space="preserve"> </w:t>
      </w:r>
      <w:r>
        <w:t>the</w:t>
      </w:r>
      <w:r>
        <w:rPr>
          <w:spacing w:val="-4"/>
        </w:rPr>
        <w:t xml:space="preserve"> </w:t>
      </w:r>
      <w:r>
        <w:t>Online</w:t>
      </w:r>
      <w:r>
        <w:rPr>
          <w:spacing w:val="-4"/>
        </w:rPr>
        <w:t xml:space="preserve"> </w:t>
      </w:r>
      <w:r>
        <w:t>Voting</w:t>
      </w:r>
      <w:r>
        <w:rPr>
          <w:spacing w:val="-3"/>
        </w:rPr>
        <w:t xml:space="preserve"> </w:t>
      </w:r>
      <w:r>
        <w:t>System</w:t>
      </w:r>
      <w:r>
        <w:rPr>
          <w:spacing w:val="-1"/>
        </w:rPr>
        <w:t xml:space="preserve"> </w:t>
      </w:r>
      <w:r>
        <w:t>enhances</w:t>
      </w:r>
      <w:r>
        <w:rPr>
          <w:spacing w:val="-3"/>
        </w:rPr>
        <w:t xml:space="preserve"> </w:t>
      </w:r>
      <w:r>
        <w:t>transparency, reduces manual effort, and improves the efficiency of conducting elections.</w:t>
      </w:r>
    </w:p>
    <w:p w14:paraId="227AFF7D" w14:textId="77777777" w:rsidR="007466E9" w:rsidRDefault="007466E9">
      <w:pPr>
        <w:pStyle w:val="BodyText"/>
      </w:pPr>
    </w:p>
    <w:p w14:paraId="63A814E2" w14:textId="77777777" w:rsidR="007466E9" w:rsidRDefault="007466E9">
      <w:pPr>
        <w:pStyle w:val="BodyText"/>
      </w:pPr>
    </w:p>
    <w:p w14:paraId="4235FDF7" w14:textId="77777777" w:rsidR="007466E9" w:rsidRDefault="007466E9">
      <w:pPr>
        <w:pStyle w:val="BodyText"/>
        <w:spacing w:before="39"/>
      </w:pPr>
    </w:p>
    <w:p w14:paraId="46C44E24" w14:textId="27FF24C7" w:rsidR="00B8729A" w:rsidRDefault="00000000" w:rsidP="0054710E">
      <w:pPr>
        <w:pStyle w:val="Heading2"/>
        <w:rPr>
          <w:spacing w:val="-2"/>
        </w:rPr>
      </w:pPr>
      <w:r>
        <w:rPr>
          <w:spacing w:val="-2"/>
        </w:rPr>
        <w:t>ENTITIES</w:t>
      </w:r>
    </w:p>
    <w:p w14:paraId="2A31F104" w14:textId="77777777" w:rsidR="00B8729A" w:rsidRDefault="00B8729A" w:rsidP="00B8729A">
      <w:pPr>
        <w:pStyle w:val="Heading2"/>
        <w:numPr>
          <w:ilvl w:val="0"/>
          <w:numId w:val="1"/>
        </w:numPr>
        <w:rPr>
          <w:rFonts w:ascii="Times New Roman" w:hAnsi="Times New Roman" w:cs="Times New Roman"/>
          <w:b w:val="0"/>
          <w:bCs w:val="0"/>
          <w:spacing w:val="-2"/>
        </w:rPr>
      </w:pPr>
      <w:r w:rsidRPr="00B8729A">
        <w:rPr>
          <w:rFonts w:ascii="Times New Roman" w:hAnsi="Times New Roman" w:cs="Times New Roman"/>
          <w:b w:val="0"/>
          <w:bCs w:val="0"/>
          <w:spacing w:val="-2"/>
        </w:rPr>
        <w:t>User</w:t>
      </w:r>
    </w:p>
    <w:p w14:paraId="7C747524" w14:textId="40D44398" w:rsidR="007466E9" w:rsidRPr="00B8729A" w:rsidRDefault="007115DF" w:rsidP="00B8729A">
      <w:pPr>
        <w:pStyle w:val="Heading2"/>
        <w:numPr>
          <w:ilvl w:val="0"/>
          <w:numId w:val="1"/>
        </w:numPr>
        <w:rPr>
          <w:rFonts w:ascii="Times New Roman" w:hAnsi="Times New Roman" w:cs="Times New Roman"/>
          <w:b w:val="0"/>
          <w:bCs w:val="0"/>
          <w:spacing w:val="-2"/>
        </w:rPr>
      </w:pPr>
      <w:r w:rsidRPr="00B8729A">
        <w:rPr>
          <w:b w:val="0"/>
          <w:bCs w:val="0"/>
          <w:spacing w:val="-4"/>
        </w:rPr>
        <w:t>Admin</w:t>
      </w:r>
    </w:p>
    <w:p w14:paraId="1ABEE4C9" w14:textId="2A7EEC8A" w:rsidR="007466E9" w:rsidRDefault="00000000">
      <w:pPr>
        <w:pStyle w:val="ListParagraph"/>
        <w:numPr>
          <w:ilvl w:val="0"/>
          <w:numId w:val="1"/>
        </w:numPr>
        <w:tabs>
          <w:tab w:val="left" w:pos="299"/>
        </w:tabs>
        <w:spacing w:line="276" w:lineRule="exact"/>
        <w:ind w:left="299" w:hanging="299"/>
        <w:rPr>
          <w:sz w:val="24"/>
        </w:rPr>
      </w:pPr>
      <w:r>
        <w:rPr>
          <w:spacing w:val="-2"/>
          <w:sz w:val="24"/>
        </w:rPr>
        <w:t>A</w:t>
      </w:r>
      <w:r w:rsidR="007115DF">
        <w:rPr>
          <w:spacing w:val="-2"/>
          <w:sz w:val="24"/>
        </w:rPr>
        <w:t>adhar</w:t>
      </w:r>
    </w:p>
    <w:p w14:paraId="285BAC7E" w14:textId="62452481" w:rsidR="007466E9" w:rsidRDefault="00000000">
      <w:pPr>
        <w:pStyle w:val="ListParagraph"/>
        <w:numPr>
          <w:ilvl w:val="0"/>
          <w:numId w:val="1"/>
        </w:numPr>
        <w:tabs>
          <w:tab w:val="left" w:pos="299"/>
        </w:tabs>
        <w:spacing w:line="276" w:lineRule="exact"/>
        <w:ind w:left="299" w:hanging="299"/>
        <w:rPr>
          <w:sz w:val="24"/>
        </w:rPr>
      </w:pPr>
      <w:r>
        <w:rPr>
          <w:spacing w:val="-2"/>
          <w:sz w:val="24"/>
        </w:rPr>
        <w:t>Election</w:t>
      </w:r>
      <w:r w:rsidR="007115DF">
        <w:rPr>
          <w:spacing w:val="-2"/>
          <w:sz w:val="24"/>
        </w:rPr>
        <w:t>s</w:t>
      </w:r>
    </w:p>
    <w:p w14:paraId="5FF51D76" w14:textId="11964674" w:rsidR="007466E9" w:rsidRDefault="00000000">
      <w:pPr>
        <w:pStyle w:val="ListParagraph"/>
        <w:numPr>
          <w:ilvl w:val="0"/>
          <w:numId w:val="1"/>
        </w:numPr>
        <w:tabs>
          <w:tab w:val="left" w:pos="299"/>
        </w:tabs>
        <w:spacing w:line="276" w:lineRule="exact"/>
        <w:ind w:left="299" w:hanging="299"/>
        <w:rPr>
          <w:sz w:val="24"/>
        </w:rPr>
      </w:pPr>
      <w:r>
        <w:rPr>
          <w:spacing w:val="-2"/>
          <w:sz w:val="24"/>
        </w:rPr>
        <w:t>Candidate</w:t>
      </w:r>
      <w:r w:rsidR="007115DF">
        <w:rPr>
          <w:spacing w:val="-2"/>
          <w:sz w:val="24"/>
        </w:rPr>
        <w:t>s</w:t>
      </w:r>
    </w:p>
    <w:p w14:paraId="597820D7" w14:textId="4D197E98" w:rsidR="007466E9" w:rsidRDefault="00000000">
      <w:pPr>
        <w:pStyle w:val="ListParagraph"/>
        <w:numPr>
          <w:ilvl w:val="0"/>
          <w:numId w:val="1"/>
        </w:numPr>
        <w:tabs>
          <w:tab w:val="left" w:pos="299"/>
        </w:tabs>
        <w:spacing w:line="276" w:lineRule="exact"/>
        <w:ind w:left="299" w:hanging="299"/>
        <w:rPr>
          <w:sz w:val="24"/>
        </w:rPr>
      </w:pPr>
      <w:r>
        <w:rPr>
          <w:spacing w:val="-4"/>
          <w:sz w:val="24"/>
        </w:rPr>
        <w:t>Vote</w:t>
      </w:r>
      <w:r w:rsidR="007115DF">
        <w:rPr>
          <w:spacing w:val="-4"/>
          <w:sz w:val="24"/>
        </w:rPr>
        <w:t>s</w:t>
      </w:r>
    </w:p>
    <w:p w14:paraId="7090C44D" w14:textId="77777777" w:rsidR="007466E9" w:rsidRDefault="00000000">
      <w:pPr>
        <w:pStyle w:val="ListParagraph"/>
        <w:numPr>
          <w:ilvl w:val="0"/>
          <w:numId w:val="1"/>
        </w:numPr>
        <w:tabs>
          <w:tab w:val="left" w:pos="299"/>
        </w:tabs>
        <w:spacing w:line="292" w:lineRule="exact"/>
        <w:ind w:left="299" w:hanging="299"/>
        <w:rPr>
          <w:sz w:val="24"/>
        </w:rPr>
      </w:pPr>
      <w:r>
        <w:rPr>
          <w:spacing w:val="-2"/>
          <w:sz w:val="24"/>
        </w:rPr>
        <w:t>Result</w:t>
      </w:r>
    </w:p>
    <w:p w14:paraId="7CC7A2E6" w14:textId="77777777" w:rsidR="007466E9" w:rsidRDefault="007466E9">
      <w:pPr>
        <w:pStyle w:val="BodyText"/>
      </w:pPr>
    </w:p>
    <w:p w14:paraId="11C1452C" w14:textId="77777777" w:rsidR="007466E9" w:rsidRDefault="007466E9">
      <w:pPr>
        <w:pStyle w:val="BodyText"/>
        <w:spacing w:before="268"/>
      </w:pPr>
    </w:p>
    <w:p w14:paraId="3E8766F3" w14:textId="77777777" w:rsidR="007466E9" w:rsidRDefault="00000000">
      <w:pPr>
        <w:pStyle w:val="Heading2"/>
        <w:ind w:left="0" w:firstLine="0"/>
      </w:pPr>
      <w:r>
        <w:t>ENTITY–RELATIONSHIPS</w:t>
      </w:r>
      <w:r>
        <w:rPr>
          <w:spacing w:val="-11"/>
        </w:rPr>
        <w:t xml:space="preserve"> </w:t>
      </w:r>
      <w:r>
        <w:t>–</w:t>
      </w:r>
      <w:r>
        <w:rPr>
          <w:spacing w:val="-11"/>
        </w:rPr>
        <w:t xml:space="preserve"> </w:t>
      </w:r>
      <w:r>
        <w:t>ONLINE</w:t>
      </w:r>
      <w:r>
        <w:rPr>
          <w:spacing w:val="-11"/>
        </w:rPr>
        <w:t xml:space="preserve"> </w:t>
      </w:r>
      <w:r>
        <w:t>VOTING</w:t>
      </w:r>
      <w:r>
        <w:rPr>
          <w:spacing w:val="-10"/>
        </w:rPr>
        <w:t xml:space="preserve"> </w:t>
      </w:r>
      <w:r>
        <w:rPr>
          <w:spacing w:val="-2"/>
        </w:rPr>
        <w:t>SYSTEM</w:t>
      </w:r>
    </w:p>
    <w:p w14:paraId="6B855A6E" w14:textId="77777777" w:rsidR="007466E9" w:rsidRDefault="00000000">
      <w:pPr>
        <w:pStyle w:val="ListParagraph"/>
        <w:numPr>
          <w:ilvl w:val="0"/>
          <w:numId w:val="2"/>
        </w:numPr>
        <w:tabs>
          <w:tab w:val="left" w:pos="299"/>
        </w:tabs>
        <w:spacing w:before="265" w:line="247" w:lineRule="auto"/>
        <w:ind w:right="1115" w:firstLine="0"/>
        <w:rPr>
          <w:sz w:val="24"/>
          <w:szCs w:val="24"/>
        </w:rPr>
      </w:pPr>
      <w:r>
        <w:rPr>
          <w:sz w:val="24"/>
          <w:szCs w:val="24"/>
        </w:rPr>
        <w:t>A</w:t>
      </w:r>
      <w:r>
        <w:rPr>
          <w:spacing w:val="-4"/>
          <w:sz w:val="24"/>
          <w:szCs w:val="24"/>
        </w:rPr>
        <w:t xml:space="preserve"> </w:t>
      </w:r>
      <w:r>
        <w:rPr>
          <w:sz w:val="24"/>
          <w:szCs w:val="24"/>
        </w:rPr>
        <w:t>user</w:t>
      </w:r>
      <w:r>
        <w:rPr>
          <w:spacing w:val="-2"/>
          <w:sz w:val="24"/>
          <w:szCs w:val="24"/>
        </w:rPr>
        <w:t xml:space="preserve"> </w:t>
      </w:r>
      <w:r>
        <w:rPr>
          <w:sz w:val="24"/>
          <w:szCs w:val="24"/>
        </w:rPr>
        <w:t>can</w:t>
      </w:r>
      <w:r>
        <w:rPr>
          <w:spacing w:val="-3"/>
          <w:sz w:val="24"/>
          <w:szCs w:val="24"/>
        </w:rPr>
        <w:t xml:space="preserve"> </w:t>
      </w:r>
      <w:r>
        <w:rPr>
          <w:sz w:val="24"/>
          <w:szCs w:val="24"/>
        </w:rPr>
        <w:t>cast</w:t>
      </w:r>
      <w:r>
        <w:rPr>
          <w:spacing w:val="-1"/>
          <w:sz w:val="24"/>
          <w:szCs w:val="24"/>
        </w:rPr>
        <w:t xml:space="preserve"> </w:t>
      </w:r>
      <w:r>
        <w:rPr>
          <w:sz w:val="24"/>
          <w:szCs w:val="24"/>
        </w:rPr>
        <w:t>only</w:t>
      </w:r>
      <w:r>
        <w:rPr>
          <w:spacing w:val="-3"/>
          <w:sz w:val="24"/>
          <w:szCs w:val="24"/>
        </w:rPr>
        <w:t xml:space="preserve"> </w:t>
      </w:r>
      <w:r>
        <w:rPr>
          <w:sz w:val="24"/>
          <w:szCs w:val="24"/>
        </w:rPr>
        <w:t>one</w:t>
      </w:r>
      <w:r>
        <w:rPr>
          <w:spacing w:val="-4"/>
          <w:sz w:val="24"/>
          <w:szCs w:val="24"/>
        </w:rPr>
        <w:t xml:space="preserve"> </w:t>
      </w:r>
      <w:r>
        <w:rPr>
          <w:sz w:val="24"/>
          <w:szCs w:val="24"/>
        </w:rPr>
        <w:t>vote</w:t>
      </w:r>
      <w:r>
        <w:rPr>
          <w:spacing w:val="-4"/>
          <w:sz w:val="24"/>
          <w:szCs w:val="24"/>
        </w:rPr>
        <w:t xml:space="preserve"> </w:t>
      </w:r>
      <w:r>
        <w:rPr>
          <w:sz w:val="24"/>
          <w:szCs w:val="24"/>
        </w:rPr>
        <w:t>in</w:t>
      </w:r>
      <w:r>
        <w:rPr>
          <w:spacing w:val="-3"/>
          <w:sz w:val="24"/>
          <w:szCs w:val="24"/>
        </w:rPr>
        <w:t xml:space="preserve"> </w:t>
      </w:r>
      <w:r>
        <w:rPr>
          <w:sz w:val="24"/>
          <w:szCs w:val="24"/>
        </w:rPr>
        <w:t>a</w:t>
      </w:r>
      <w:r>
        <w:rPr>
          <w:spacing w:val="-4"/>
          <w:sz w:val="24"/>
          <w:szCs w:val="24"/>
        </w:rPr>
        <w:t xml:space="preserve"> </w:t>
      </w:r>
      <w:r>
        <w:rPr>
          <w:sz w:val="24"/>
          <w:szCs w:val="24"/>
        </w:rPr>
        <w:t>particular</w:t>
      </w:r>
      <w:r>
        <w:rPr>
          <w:spacing w:val="-2"/>
          <w:sz w:val="24"/>
          <w:szCs w:val="24"/>
        </w:rPr>
        <w:t xml:space="preserve"> </w:t>
      </w:r>
      <w:r>
        <w:rPr>
          <w:sz w:val="24"/>
          <w:szCs w:val="24"/>
        </w:rPr>
        <w:t>election,</w:t>
      </w:r>
      <w:r>
        <w:rPr>
          <w:spacing w:val="-1"/>
          <w:sz w:val="24"/>
          <w:szCs w:val="24"/>
        </w:rPr>
        <w:t xml:space="preserve"> </w:t>
      </w:r>
      <w:r>
        <w:rPr>
          <w:sz w:val="24"/>
          <w:szCs w:val="24"/>
        </w:rPr>
        <w:t>but</w:t>
      </w:r>
      <w:r>
        <w:rPr>
          <w:spacing w:val="-3"/>
          <w:sz w:val="24"/>
          <w:szCs w:val="24"/>
        </w:rPr>
        <w:t xml:space="preserve"> </w:t>
      </w:r>
      <w:r>
        <w:rPr>
          <w:sz w:val="24"/>
          <w:szCs w:val="24"/>
        </w:rPr>
        <w:t>a</w:t>
      </w:r>
      <w:r>
        <w:rPr>
          <w:spacing w:val="-4"/>
          <w:sz w:val="24"/>
          <w:szCs w:val="24"/>
        </w:rPr>
        <w:t xml:space="preserve"> </w:t>
      </w:r>
      <w:r>
        <w:rPr>
          <w:sz w:val="24"/>
          <w:szCs w:val="24"/>
        </w:rPr>
        <w:t>user</w:t>
      </w:r>
      <w:r>
        <w:rPr>
          <w:spacing w:val="-2"/>
          <w:sz w:val="24"/>
          <w:szCs w:val="24"/>
        </w:rPr>
        <w:t xml:space="preserve"> </w:t>
      </w:r>
      <w:r>
        <w:rPr>
          <w:sz w:val="24"/>
          <w:szCs w:val="24"/>
        </w:rPr>
        <w:t>can</w:t>
      </w:r>
      <w:r>
        <w:rPr>
          <w:spacing w:val="-1"/>
          <w:sz w:val="24"/>
          <w:szCs w:val="24"/>
        </w:rPr>
        <w:t xml:space="preserve"> </w:t>
      </w:r>
      <w:r>
        <w:rPr>
          <w:sz w:val="24"/>
          <w:szCs w:val="24"/>
        </w:rPr>
        <w:t>participate</w:t>
      </w:r>
      <w:r>
        <w:rPr>
          <w:spacing w:val="-4"/>
          <w:sz w:val="24"/>
          <w:szCs w:val="24"/>
        </w:rPr>
        <w:t xml:space="preserve"> </w:t>
      </w:r>
      <w:r>
        <w:rPr>
          <w:sz w:val="24"/>
          <w:szCs w:val="24"/>
        </w:rPr>
        <w:t>in</w:t>
      </w:r>
      <w:r>
        <w:rPr>
          <w:spacing w:val="-3"/>
          <w:sz w:val="24"/>
          <w:szCs w:val="24"/>
        </w:rPr>
        <w:t xml:space="preserve"> </w:t>
      </w:r>
      <w:r>
        <w:rPr>
          <w:sz w:val="24"/>
          <w:szCs w:val="24"/>
        </w:rPr>
        <w:t>multiple elections. So, it is a One-to-Many Relationship.</w:t>
      </w:r>
    </w:p>
    <w:p w14:paraId="75EB2C36" w14:textId="77777777" w:rsidR="007466E9" w:rsidRDefault="00000000">
      <w:pPr>
        <w:pStyle w:val="ListParagraph"/>
        <w:numPr>
          <w:ilvl w:val="0"/>
          <w:numId w:val="2"/>
        </w:numPr>
        <w:tabs>
          <w:tab w:val="left" w:pos="299"/>
        </w:tabs>
        <w:spacing w:before="253" w:line="247" w:lineRule="auto"/>
        <w:ind w:right="814" w:firstLine="0"/>
        <w:rPr>
          <w:sz w:val="24"/>
          <w:szCs w:val="24"/>
        </w:rPr>
      </w:pPr>
      <w:r>
        <w:rPr>
          <w:sz w:val="24"/>
          <w:szCs w:val="24"/>
        </w:rPr>
        <w:t>An</w:t>
      </w:r>
      <w:r>
        <w:rPr>
          <w:spacing w:val="-3"/>
          <w:sz w:val="24"/>
          <w:szCs w:val="24"/>
        </w:rPr>
        <w:t xml:space="preserve"> </w:t>
      </w:r>
      <w:r>
        <w:rPr>
          <w:sz w:val="24"/>
          <w:szCs w:val="24"/>
        </w:rPr>
        <w:t>election</w:t>
      </w:r>
      <w:r>
        <w:rPr>
          <w:spacing w:val="-3"/>
          <w:sz w:val="24"/>
          <w:szCs w:val="24"/>
        </w:rPr>
        <w:t xml:space="preserve"> </w:t>
      </w:r>
      <w:r>
        <w:rPr>
          <w:sz w:val="24"/>
          <w:szCs w:val="24"/>
        </w:rPr>
        <w:t>can</w:t>
      </w:r>
      <w:r>
        <w:rPr>
          <w:spacing w:val="-1"/>
          <w:sz w:val="24"/>
          <w:szCs w:val="24"/>
        </w:rPr>
        <w:t xml:space="preserve"> </w:t>
      </w:r>
      <w:r>
        <w:rPr>
          <w:sz w:val="24"/>
          <w:szCs w:val="24"/>
        </w:rPr>
        <w:t>have</w:t>
      </w:r>
      <w:r>
        <w:rPr>
          <w:spacing w:val="-2"/>
          <w:sz w:val="24"/>
          <w:szCs w:val="24"/>
        </w:rPr>
        <w:t xml:space="preserve"> </w:t>
      </w:r>
      <w:r>
        <w:rPr>
          <w:sz w:val="24"/>
          <w:szCs w:val="24"/>
        </w:rPr>
        <w:t>multiple</w:t>
      </w:r>
      <w:r>
        <w:rPr>
          <w:spacing w:val="-4"/>
          <w:sz w:val="24"/>
          <w:szCs w:val="24"/>
        </w:rPr>
        <w:t xml:space="preserve"> </w:t>
      </w:r>
      <w:r>
        <w:rPr>
          <w:sz w:val="24"/>
          <w:szCs w:val="24"/>
        </w:rPr>
        <w:t>candidates,</w:t>
      </w:r>
      <w:r>
        <w:rPr>
          <w:spacing w:val="-3"/>
          <w:sz w:val="24"/>
          <w:szCs w:val="24"/>
        </w:rPr>
        <w:t xml:space="preserve"> </w:t>
      </w:r>
      <w:r>
        <w:rPr>
          <w:sz w:val="24"/>
          <w:szCs w:val="24"/>
        </w:rPr>
        <w:t>but</w:t>
      </w:r>
      <w:r>
        <w:rPr>
          <w:spacing w:val="-3"/>
          <w:sz w:val="24"/>
          <w:szCs w:val="24"/>
        </w:rPr>
        <w:t xml:space="preserve"> </w:t>
      </w:r>
      <w:r>
        <w:rPr>
          <w:sz w:val="24"/>
          <w:szCs w:val="24"/>
        </w:rPr>
        <w:t>each</w:t>
      </w:r>
      <w:r>
        <w:rPr>
          <w:spacing w:val="-3"/>
          <w:sz w:val="24"/>
          <w:szCs w:val="24"/>
        </w:rPr>
        <w:t xml:space="preserve"> </w:t>
      </w:r>
      <w:r>
        <w:rPr>
          <w:sz w:val="24"/>
          <w:szCs w:val="24"/>
        </w:rPr>
        <w:t>candidate</w:t>
      </w:r>
      <w:r>
        <w:rPr>
          <w:spacing w:val="-2"/>
          <w:sz w:val="24"/>
          <w:szCs w:val="24"/>
        </w:rPr>
        <w:t xml:space="preserve"> </w:t>
      </w:r>
      <w:r>
        <w:rPr>
          <w:sz w:val="24"/>
          <w:szCs w:val="24"/>
        </w:rPr>
        <w:t>belongs</w:t>
      </w:r>
      <w:r>
        <w:rPr>
          <w:spacing w:val="-1"/>
          <w:sz w:val="24"/>
          <w:szCs w:val="24"/>
        </w:rPr>
        <w:t xml:space="preserve"> </w:t>
      </w:r>
      <w:r>
        <w:rPr>
          <w:sz w:val="24"/>
          <w:szCs w:val="24"/>
        </w:rPr>
        <w:t>to</w:t>
      </w:r>
      <w:r>
        <w:rPr>
          <w:spacing w:val="-6"/>
          <w:sz w:val="24"/>
          <w:szCs w:val="24"/>
        </w:rPr>
        <w:t xml:space="preserve"> </w:t>
      </w:r>
      <w:r>
        <w:rPr>
          <w:sz w:val="24"/>
          <w:szCs w:val="24"/>
        </w:rPr>
        <w:t>a</w:t>
      </w:r>
      <w:r>
        <w:rPr>
          <w:spacing w:val="-2"/>
          <w:sz w:val="24"/>
          <w:szCs w:val="24"/>
        </w:rPr>
        <w:t xml:space="preserve"> </w:t>
      </w:r>
      <w:r>
        <w:rPr>
          <w:sz w:val="24"/>
          <w:szCs w:val="24"/>
        </w:rPr>
        <w:t>single</w:t>
      </w:r>
      <w:r>
        <w:rPr>
          <w:spacing w:val="-4"/>
          <w:sz w:val="24"/>
          <w:szCs w:val="24"/>
        </w:rPr>
        <w:t xml:space="preserve"> </w:t>
      </w:r>
      <w:r>
        <w:rPr>
          <w:sz w:val="24"/>
          <w:szCs w:val="24"/>
        </w:rPr>
        <w:t>election.</w:t>
      </w:r>
      <w:r>
        <w:rPr>
          <w:spacing w:val="-1"/>
          <w:sz w:val="24"/>
          <w:szCs w:val="24"/>
        </w:rPr>
        <w:t xml:space="preserve"> </w:t>
      </w:r>
      <w:r>
        <w:rPr>
          <w:sz w:val="24"/>
          <w:szCs w:val="24"/>
        </w:rPr>
        <w:t>So, it is a One-to-Many Relationship.</w:t>
      </w:r>
    </w:p>
    <w:p w14:paraId="5A0C165E" w14:textId="77777777" w:rsidR="007466E9" w:rsidRDefault="007466E9">
      <w:pPr>
        <w:pStyle w:val="ListParagraph"/>
        <w:spacing w:line="247" w:lineRule="auto"/>
        <w:rPr>
          <w:sz w:val="24"/>
          <w:szCs w:val="24"/>
        </w:rPr>
        <w:sectPr w:rsidR="007466E9">
          <w:pgSz w:w="12240" w:h="15840"/>
          <w:pgMar w:top="1480" w:right="720" w:bottom="280" w:left="1440" w:header="720" w:footer="720" w:gutter="0"/>
          <w:cols w:space="720"/>
        </w:sectPr>
      </w:pPr>
    </w:p>
    <w:p w14:paraId="1CC2ECA4" w14:textId="77777777" w:rsidR="007466E9" w:rsidRDefault="00000000">
      <w:pPr>
        <w:pStyle w:val="ListParagraph"/>
        <w:numPr>
          <w:ilvl w:val="0"/>
          <w:numId w:val="2"/>
        </w:numPr>
        <w:tabs>
          <w:tab w:val="left" w:pos="299"/>
        </w:tabs>
        <w:spacing w:before="82" w:line="247" w:lineRule="auto"/>
        <w:ind w:right="874" w:firstLine="0"/>
        <w:rPr>
          <w:sz w:val="24"/>
          <w:szCs w:val="24"/>
        </w:rPr>
      </w:pPr>
      <w:bookmarkStart w:id="0" w:name="TABLE_STRUCTURE"/>
      <w:bookmarkEnd w:id="0"/>
      <w:r>
        <w:rPr>
          <w:sz w:val="24"/>
          <w:szCs w:val="24"/>
        </w:rPr>
        <w:lastRenderedPageBreak/>
        <w:t>A</w:t>
      </w:r>
      <w:r>
        <w:rPr>
          <w:spacing w:val="-4"/>
          <w:sz w:val="24"/>
          <w:szCs w:val="24"/>
        </w:rPr>
        <w:t xml:space="preserve"> </w:t>
      </w:r>
      <w:r>
        <w:rPr>
          <w:sz w:val="24"/>
          <w:szCs w:val="24"/>
        </w:rPr>
        <w:t>candidate</w:t>
      </w:r>
      <w:r>
        <w:rPr>
          <w:spacing w:val="-2"/>
          <w:sz w:val="24"/>
          <w:szCs w:val="24"/>
        </w:rPr>
        <w:t xml:space="preserve"> </w:t>
      </w:r>
      <w:r>
        <w:rPr>
          <w:sz w:val="24"/>
          <w:szCs w:val="24"/>
        </w:rPr>
        <w:t>can</w:t>
      </w:r>
      <w:r>
        <w:rPr>
          <w:spacing w:val="-1"/>
          <w:sz w:val="24"/>
          <w:szCs w:val="24"/>
        </w:rPr>
        <w:t xml:space="preserve"> </w:t>
      </w:r>
      <w:r>
        <w:rPr>
          <w:sz w:val="24"/>
          <w:szCs w:val="24"/>
        </w:rPr>
        <w:t>receive</w:t>
      </w:r>
      <w:r>
        <w:rPr>
          <w:spacing w:val="-4"/>
          <w:sz w:val="24"/>
          <w:szCs w:val="24"/>
        </w:rPr>
        <w:t xml:space="preserve"> </w:t>
      </w:r>
      <w:r>
        <w:rPr>
          <w:sz w:val="24"/>
          <w:szCs w:val="24"/>
        </w:rPr>
        <w:t>multiple</w:t>
      </w:r>
      <w:r>
        <w:rPr>
          <w:spacing w:val="-2"/>
          <w:sz w:val="24"/>
          <w:szCs w:val="24"/>
        </w:rPr>
        <w:t xml:space="preserve"> </w:t>
      </w:r>
      <w:r>
        <w:rPr>
          <w:sz w:val="24"/>
          <w:szCs w:val="24"/>
        </w:rPr>
        <w:t>votes,</w:t>
      </w:r>
      <w:r>
        <w:rPr>
          <w:spacing w:val="-3"/>
          <w:sz w:val="24"/>
          <w:szCs w:val="24"/>
        </w:rPr>
        <w:t xml:space="preserve"> </w:t>
      </w:r>
      <w:r>
        <w:rPr>
          <w:sz w:val="24"/>
          <w:szCs w:val="24"/>
        </w:rPr>
        <w:t>but</w:t>
      </w:r>
      <w:r>
        <w:rPr>
          <w:spacing w:val="-3"/>
          <w:sz w:val="24"/>
          <w:szCs w:val="24"/>
        </w:rPr>
        <w:t xml:space="preserve"> </w:t>
      </w:r>
      <w:r>
        <w:rPr>
          <w:sz w:val="24"/>
          <w:szCs w:val="24"/>
        </w:rPr>
        <w:t>each</w:t>
      </w:r>
      <w:r>
        <w:rPr>
          <w:spacing w:val="-1"/>
          <w:sz w:val="24"/>
          <w:szCs w:val="24"/>
        </w:rPr>
        <w:t xml:space="preserve"> </w:t>
      </w:r>
      <w:r>
        <w:rPr>
          <w:sz w:val="24"/>
          <w:szCs w:val="24"/>
        </w:rPr>
        <w:t>vote</w:t>
      </w:r>
      <w:r>
        <w:rPr>
          <w:spacing w:val="-4"/>
          <w:sz w:val="24"/>
          <w:szCs w:val="24"/>
        </w:rPr>
        <w:t xml:space="preserve"> </w:t>
      </w:r>
      <w:r>
        <w:rPr>
          <w:sz w:val="24"/>
          <w:szCs w:val="24"/>
        </w:rPr>
        <w:t>is</w:t>
      </w:r>
      <w:r>
        <w:rPr>
          <w:spacing w:val="-3"/>
          <w:sz w:val="24"/>
          <w:szCs w:val="24"/>
        </w:rPr>
        <w:t xml:space="preserve"> </w:t>
      </w:r>
      <w:r>
        <w:rPr>
          <w:sz w:val="24"/>
          <w:szCs w:val="24"/>
        </w:rPr>
        <w:t>given</w:t>
      </w:r>
      <w:r>
        <w:rPr>
          <w:spacing w:val="-1"/>
          <w:sz w:val="24"/>
          <w:szCs w:val="24"/>
        </w:rPr>
        <w:t xml:space="preserve"> </w:t>
      </w:r>
      <w:r>
        <w:rPr>
          <w:sz w:val="24"/>
          <w:szCs w:val="24"/>
        </w:rPr>
        <w:t>to</w:t>
      </w:r>
      <w:r>
        <w:rPr>
          <w:spacing w:val="-3"/>
          <w:sz w:val="24"/>
          <w:szCs w:val="24"/>
        </w:rPr>
        <w:t xml:space="preserve"> </w:t>
      </w:r>
      <w:r>
        <w:rPr>
          <w:sz w:val="24"/>
          <w:szCs w:val="24"/>
        </w:rPr>
        <w:t>only</w:t>
      </w:r>
      <w:r>
        <w:rPr>
          <w:spacing w:val="-3"/>
          <w:sz w:val="24"/>
          <w:szCs w:val="24"/>
        </w:rPr>
        <w:t xml:space="preserve"> </w:t>
      </w:r>
      <w:r>
        <w:rPr>
          <w:sz w:val="24"/>
          <w:szCs w:val="24"/>
        </w:rPr>
        <w:t>one</w:t>
      </w:r>
      <w:r>
        <w:rPr>
          <w:spacing w:val="-4"/>
          <w:sz w:val="24"/>
          <w:szCs w:val="24"/>
        </w:rPr>
        <w:t xml:space="preserve"> </w:t>
      </w:r>
      <w:r>
        <w:rPr>
          <w:sz w:val="24"/>
          <w:szCs w:val="24"/>
        </w:rPr>
        <w:t>candidate.</w:t>
      </w:r>
      <w:r>
        <w:rPr>
          <w:spacing w:val="-1"/>
          <w:sz w:val="24"/>
          <w:szCs w:val="24"/>
        </w:rPr>
        <w:t xml:space="preserve"> </w:t>
      </w:r>
      <w:r>
        <w:rPr>
          <w:sz w:val="24"/>
          <w:szCs w:val="24"/>
        </w:rPr>
        <w:t>So,</w:t>
      </w:r>
      <w:r>
        <w:rPr>
          <w:spacing w:val="-6"/>
          <w:sz w:val="24"/>
          <w:szCs w:val="24"/>
        </w:rPr>
        <w:t xml:space="preserve"> </w:t>
      </w:r>
      <w:r>
        <w:rPr>
          <w:sz w:val="24"/>
          <w:szCs w:val="24"/>
        </w:rPr>
        <w:t>it</w:t>
      </w:r>
      <w:r>
        <w:rPr>
          <w:spacing w:val="-3"/>
          <w:sz w:val="24"/>
          <w:szCs w:val="24"/>
        </w:rPr>
        <w:t xml:space="preserve"> </w:t>
      </w:r>
      <w:r>
        <w:rPr>
          <w:sz w:val="24"/>
          <w:szCs w:val="24"/>
        </w:rPr>
        <w:t>is a One-to-Many Relationship.</w:t>
      </w:r>
    </w:p>
    <w:p w14:paraId="7CFD16E8" w14:textId="77777777" w:rsidR="007466E9" w:rsidRDefault="00000000">
      <w:pPr>
        <w:pStyle w:val="ListParagraph"/>
        <w:numPr>
          <w:ilvl w:val="0"/>
          <w:numId w:val="2"/>
        </w:numPr>
        <w:tabs>
          <w:tab w:val="left" w:pos="299"/>
        </w:tabs>
        <w:spacing w:before="255" w:line="247" w:lineRule="auto"/>
        <w:ind w:right="1247" w:firstLine="0"/>
        <w:rPr>
          <w:sz w:val="24"/>
          <w:szCs w:val="24"/>
        </w:rPr>
      </w:pPr>
      <w:r>
        <w:rPr>
          <w:sz w:val="24"/>
          <w:szCs w:val="24"/>
        </w:rPr>
        <w:t>An</w:t>
      </w:r>
      <w:r>
        <w:rPr>
          <w:spacing w:val="-3"/>
          <w:sz w:val="24"/>
          <w:szCs w:val="24"/>
        </w:rPr>
        <w:t xml:space="preserve"> </w:t>
      </w:r>
      <w:r>
        <w:rPr>
          <w:sz w:val="24"/>
          <w:szCs w:val="24"/>
        </w:rPr>
        <w:t>election</w:t>
      </w:r>
      <w:r>
        <w:rPr>
          <w:spacing w:val="-3"/>
          <w:sz w:val="24"/>
          <w:szCs w:val="24"/>
        </w:rPr>
        <w:t xml:space="preserve"> </w:t>
      </w:r>
      <w:r>
        <w:rPr>
          <w:sz w:val="24"/>
          <w:szCs w:val="24"/>
        </w:rPr>
        <w:t>can</w:t>
      </w:r>
      <w:r>
        <w:rPr>
          <w:spacing w:val="-1"/>
          <w:sz w:val="24"/>
          <w:szCs w:val="24"/>
        </w:rPr>
        <w:t xml:space="preserve"> </w:t>
      </w:r>
      <w:r>
        <w:rPr>
          <w:sz w:val="24"/>
          <w:szCs w:val="24"/>
        </w:rPr>
        <w:t>have</w:t>
      </w:r>
      <w:r>
        <w:rPr>
          <w:spacing w:val="-2"/>
          <w:sz w:val="24"/>
          <w:szCs w:val="24"/>
        </w:rPr>
        <w:t xml:space="preserve"> </w:t>
      </w:r>
      <w:r>
        <w:rPr>
          <w:sz w:val="24"/>
          <w:szCs w:val="24"/>
        </w:rPr>
        <w:t>multiple</w:t>
      </w:r>
      <w:r>
        <w:rPr>
          <w:spacing w:val="-4"/>
          <w:sz w:val="24"/>
          <w:szCs w:val="24"/>
        </w:rPr>
        <w:t xml:space="preserve"> </w:t>
      </w:r>
      <w:r>
        <w:rPr>
          <w:sz w:val="24"/>
          <w:szCs w:val="24"/>
        </w:rPr>
        <w:t>votes,</w:t>
      </w:r>
      <w:r>
        <w:rPr>
          <w:spacing w:val="-3"/>
          <w:sz w:val="24"/>
          <w:szCs w:val="24"/>
        </w:rPr>
        <w:t xml:space="preserve"> </w:t>
      </w:r>
      <w:r>
        <w:rPr>
          <w:sz w:val="24"/>
          <w:szCs w:val="24"/>
        </w:rPr>
        <w:t>but</w:t>
      </w:r>
      <w:r>
        <w:rPr>
          <w:spacing w:val="-3"/>
          <w:sz w:val="24"/>
          <w:szCs w:val="24"/>
        </w:rPr>
        <w:t xml:space="preserve"> </w:t>
      </w:r>
      <w:r>
        <w:rPr>
          <w:sz w:val="24"/>
          <w:szCs w:val="24"/>
        </w:rPr>
        <w:t>each</w:t>
      </w:r>
      <w:r>
        <w:rPr>
          <w:spacing w:val="-3"/>
          <w:sz w:val="24"/>
          <w:szCs w:val="24"/>
        </w:rPr>
        <w:t xml:space="preserve"> </w:t>
      </w:r>
      <w:r>
        <w:rPr>
          <w:sz w:val="24"/>
          <w:szCs w:val="24"/>
        </w:rPr>
        <w:t>vote</w:t>
      </w:r>
      <w:r>
        <w:rPr>
          <w:spacing w:val="-2"/>
          <w:sz w:val="24"/>
          <w:szCs w:val="24"/>
        </w:rPr>
        <w:t xml:space="preserve"> </w:t>
      </w:r>
      <w:r>
        <w:rPr>
          <w:sz w:val="24"/>
          <w:szCs w:val="24"/>
        </w:rPr>
        <w:t>belongs</w:t>
      </w:r>
      <w:r>
        <w:rPr>
          <w:spacing w:val="-1"/>
          <w:sz w:val="24"/>
          <w:szCs w:val="24"/>
        </w:rPr>
        <w:t xml:space="preserve"> </w:t>
      </w:r>
      <w:r>
        <w:rPr>
          <w:sz w:val="24"/>
          <w:szCs w:val="24"/>
        </w:rPr>
        <w:t>to</w:t>
      </w:r>
      <w:r>
        <w:rPr>
          <w:spacing w:val="-6"/>
          <w:sz w:val="24"/>
          <w:szCs w:val="24"/>
        </w:rPr>
        <w:t xml:space="preserve"> </w:t>
      </w:r>
      <w:r>
        <w:rPr>
          <w:sz w:val="24"/>
          <w:szCs w:val="24"/>
        </w:rPr>
        <w:t>a</w:t>
      </w:r>
      <w:r>
        <w:rPr>
          <w:spacing w:val="-2"/>
          <w:sz w:val="24"/>
          <w:szCs w:val="24"/>
        </w:rPr>
        <w:t xml:space="preserve"> </w:t>
      </w:r>
      <w:r>
        <w:rPr>
          <w:sz w:val="24"/>
          <w:szCs w:val="24"/>
        </w:rPr>
        <w:t>single</w:t>
      </w:r>
      <w:r>
        <w:rPr>
          <w:spacing w:val="-2"/>
          <w:sz w:val="24"/>
          <w:szCs w:val="24"/>
        </w:rPr>
        <w:t xml:space="preserve"> </w:t>
      </w:r>
      <w:r>
        <w:rPr>
          <w:sz w:val="24"/>
          <w:szCs w:val="24"/>
        </w:rPr>
        <w:t>election.</w:t>
      </w:r>
      <w:r>
        <w:rPr>
          <w:spacing w:val="-3"/>
          <w:sz w:val="24"/>
          <w:szCs w:val="24"/>
        </w:rPr>
        <w:t xml:space="preserve"> </w:t>
      </w:r>
      <w:r>
        <w:rPr>
          <w:sz w:val="24"/>
          <w:szCs w:val="24"/>
        </w:rPr>
        <w:t>So,</w:t>
      </w:r>
      <w:r>
        <w:rPr>
          <w:spacing w:val="-4"/>
          <w:sz w:val="24"/>
          <w:szCs w:val="24"/>
        </w:rPr>
        <w:t xml:space="preserve"> </w:t>
      </w:r>
      <w:r>
        <w:rPr>
          <w:sz w:val="24"/>
          <w:szCs w:val="24"/>
        </w:rPr>
        <w:t>it</w:t>
      </w:r>
      <w:r>
        <w:rPr>
          <w:spacing w:val="-5"/>
          <w:sz w:val="24"/>
          <w:szCs w:val="24"/>
        </w:rPr>
        <w:t xml:space="preserve"> </w:t>
      </w:r>
      <w:r>
        <w:rPr>
          <w:sz w:val="24"/>
          <w:szCs w:val="24"/>
        </w:rPr>
        <w:t>is</w:t>
      </w:r>
      <w:r>
        <w:rPr>
          <w:spacing w:val="-3"/>
          <w:sz w:val="24"/>
          <w:szCs w:val="24"/>
        </w:rPr>
        <w:t xml:space="preserve"> </w:t>
      </w:r>
      <w:r>
        <w:rPr>
          <w:sz w:val="24"/>
          <w:szCs w:val="24"/>
        </w:rPr>
        <w:t>a One-to-Many Relationship.</w:t>
      </w:r>
    </w:p>
    <w:p w14:paraId="1464BF7D" w14:textId="77777777" w:rsidR="007466E9" w:rsidRDefault="00000000">
      <w:pPr>
        <w:pStyle w:val="ListParagraph"/>
        <w:numPr>
          <w:ilvl w:val="0"/>
          <w:numId w:val="2"/>
        </w:numPr>
        <w:tabs>
          <w:tab w:val="left" w:pos="299"/>
        </w:tabs>
        <w:spacing w:before="254" w:line="247" w:lineRule="auto"/>
        <w:ind w:right="658" w:firstLine="0"/>
        <w:rPr>
          <w:sz w:val="24"/>
          <w:szCs w:val="24"/>
        </w:rPr>
      </w:pPr>
      <w:r>
        <w:rPr>
          <w:sz w:val="24"/>
          <w:szCs w:val="24"/>
        </w:rPr>
        <w:t>An</w:t>
      </w:r>
      <w:r>
        <w:rPr>
          <w:spacing w:val="-3"/>
          <w:sz w:val="24"/>
          <w:szCs w:val="24"/>
        </w:rPr>
        <w:t xml:space="preserve"> </w:t>
      </w:r>
      <w:r>
        <w:rPr>
          <w:sz w:val="24"/>
          <w:szCs w:val="24"/>
        </w:rPr>
        <w:t>admin</w:t>
      </w:r>
      <w:r>
        <w:rPr>
          <w:spacing w:val="-3"/>
          <w:sz w:val="24"/>
          <w:szCs w:val="24"/>
        </w:rPr>
        <w:t xml:space="preserve"> </w:t>
      </w:r>
      <w:r>
        <w:rPr>
          <w:sz w:val="24"/>
          <w:szCs w:val="24"/>
        </w:rPr>
        <w:t>can</w:t>
      </w:r>
      <w:r>
        <w:rPr>
          <w:spacing w:val="-1"/>
          <w:sz w:val="24"/>
          <w:szCs w:val="24"/>
        </w:rPr>
        <w:t xml:space="preserve"> </w:t>
      </w:r>
      <w:r>
        <w:rPr>
          <w:sz w:val="24"/>
          <w:szCs w:val="24"/>
        </w:rPr>
        <w:t>manage</w:t>
      </w:r>
      <w:r>
        <w:rPr>
          <w:spacing w:val="-2"/>
          <w:sz w:val="24"/>
          <w:szCs w:val="24"/>
        </w:rPr>
        <w:t xml:space="preserve"> </w:t>
      </w:r>
      <w:r>
        <w:rPr>
          <w:sz w:val="24"/>
          <w:szCs w:val="24"/>
        </w:rPr>
        <w:t>multiple</w:t>
      </w:r>
      <w:r>
        <w:rPr>
          <w:spacing w:val="-4"/>
          <w:sz w:val="24"/>
          <w:szCs w:val="24"/>
        </w:rPr>
        <w:t xml:space="preserve"> </w:t>
      </w:r>
      <w:r>
        <w:rPr>
          <w:sz w:val="24"/>
          <w:szCs w:val="24"/>
        </w:rPr>
        <w:t>elections,</w:t>
      </w:r>
      <w:r>
        <w:rPr>
          <w:spacing w:val="-1"/>
          <w:sz w:val="24"/>
          <w:szCs w:val="24"/>
        </w:rPr>
        <w:t xml:space="preserve"> </w:t>
      </w:r>
      <w:r>
        <w:rPr>
          <w:sz w:val="24"/>
          <w:szCs w:val="24"/>
        </w:rPr>
        <w:t>but</w:t>
      </w:r>
      <w:r>
        <w:rPr>
          <w:spacing w:val="-3"/>
          <w:sz w:val="24"/>
          <w:szCs w:val="24"/>
        </w:rPr>
        <w:t xml:space="preserve"> </w:t>
      </w:r>
      <w:r>
        <w:rPr>
          <w:sz w:val="24"/>
          <w:szCs w:val="24"/>
        </w:rPr>
        <w:t>each</w:t>
      </w:r>
      <w:r>
        <w:rPr>
          <w:spacing w:val="-1"/>
          <w:sz w:val="24"/>
          <w:szCs w:val="24"/>
        </w:rPr>
        <w:t xml:space="preserve"> </w:t>
      </w:r>
      <w:r>
        <w:rPr>
          <w:sz w:val="24"/>
          <w:szCs w:val="24"/>
        </w:rPr>
        <w:t>election</w:t>
      </w:r>
      <w:r>
        <w:rPr>
          <w:spacing w:val="-3"/>
          <w:sz w:val="24"/>
          <w:szCs w:val="24"/>
        </w:rPr>
        <w:t xml:space="preserve"> </w:t>
      </w:r>
      <w:r>
        <w:rPr>
          <w:sz w:val="24"/>
          <w:szCs w:val="24"/>
        </w:rPr>
        <w:t>is</w:t>
      </w:r>
      <w:r>
        <w:rPr>
          <w:spacing w:val="-3"/>
          <w:sz w:val="24"/>
          <w:szCs w:val="24"/>
        </w:rPr>
        <w:t xml:space="preserve"> </w:t>
      </w:r>
      <w:r>
        <w:rPr>
          <w:sz w:val="24"/>
          <w:szCs w:val="24"/>
        </w:rPr>
        <w:t>controlled</w:t>
      </w:r>
      <w:r>
        <w:rPr>
          <w:spacing w:val="-3"/>
          <w:sz w:val="24"/>
          <w:szCs w:val="24"/>
        </w:rPr>
        <w:t xml:space="preserve"> </w:t>
      </w:r>
      <w:r>
        <w:rPr>
          <w:sz w:val="24"/>
          <w:szCs w:val="24"/>
        </w:rPr>
        <w:t>by</w:t>
      </w:r>
      <w:r>
        <w:rPr>
          <w:spacing w:val="-3"/>
          <w:sz w:val="24"/>
          <w:szCs w:val="24"/>
        </w:rPr>
        <w:t xml:space="preserve"> </w:t>
      </w:r>
      <w:r>
        <w:rPr>
          <w:sz w:val="24"/>
          <w:szCs w:val="24"/>
        </w:rPr>
        <w:t>a</w:t>
      </w:r>
      <w:r>
        <w:rPr>
          <w:spacing w:val="-2"/>
          <w:sz w:val="24"/>
          <w:szCs w:val="24"/>
        </w:rPr>
        <w:t xml:space="preserve"> </w:t>
      </w:r>
      <w:r>
        <w:rPr>
          <w:sz w:val="24"/>
          <w:szCs w:val="24"/>
        </w:rPr>
        <w:t>single</w:t>
      </w:r>
      <w:r>
        <w:rPr>
          <w:spacing w:val="-2"/>
          <w:sz w:val="24"/>
          <w:szCs w:val="24"/>
        </w:rPr>
        <w:t xml:space="preserve"> </w:t>
      </w:r>
      <w:r>
        <w:rPr>
          <w:sz w:val="24"/>
          <w:szCs w:val="24"/>
        </w:rPr>
        <w:t>admin.</w:t>
      </w:r>
      <w:r>
        <w:rPr>
          <w:spacing w:val="-3"/>
          <w:sz w:val="24"/>
          <w:szCs w:val="24"/>
        </w:rPr>
        <w:t xml:space="preserve"> </w:t>
      </w:r>
      <w:r>
        <w:rPr>
          <w:sz w:val="24"/>
          <w:szCs w:val="24"/>
        </w:rPr>
        <w:t>So, it is a One-to-Many Relationship.</w:t>
      </w:r>
    </w:p>
    <w:p w14:paraId="7812E5F7" w14:textId="77777777" w:rsidR="007466E9" w:rsidRDefault="00000000">
      <w:pPr>
        <w:pStyle w:val="ListParagraph"/>
        <w:numPr>
          <w:ilvl w:val="0"/>
          <w:numId w:val="2"/>
        </w:numPr>
        <w:tabs>
          <w:tab w:val="left" w:pos="299"/>
        </w:tabs>
        <w:spacing w:before="253" w:line="247" w:lineRule="auto"/>
        <w:ind w:right="658" w:firstLine="0"/>
        <w:rPr>
          <w:sz w:val="24"/>
          <w:szCs w:val="24"/>
        </w:rPr>
      </w:pPr>
      <w:r>
        <w:rPr>
          <w:sz w:val="24"/>
          <w:szCs w:val="24"/>
        </w:rPr>
        <w:t>An election can generate one</w:t>
      </w:r>
      <w:r>
        <w:rPr>
          <w:spacing w:val="-1"/>
          <w:sz w:val="24"/>
          <w:szCs w:val="24"/>
        </w:rPr>
        <w:t xml:space="preserve"> </w:t>
      </w:r>
      <w:r>
        <w:rPr>
          <w:sz w:val="24"/>
          <w:szCs w:val="24"/>
        </w:rPr>
        <w:t>result</w:t>
      </w:r>
      <w:r>
        <w:rPr>
          <w:spacing w:val="-2"/>
          <w:sz w:val="24"/>
          <w:szCs w:val="24"/>
        </w:rPr>
        <w:t xml:space="preserve"> </w:t>
      </w:r>
      <w:r>
        <w:rPr>
          <w:sz w:val="24"/>
          <w:szCs w:val="24"/>
        </w:rPr>
        <w:t>set, and each result is</w:t>
      </w:r>
      <w:r>
        <w:rPr>
          <w:spacing w:val="-2"/>
          <w:sz w:val="24"/>
          <w:szCs w:val="24"/>
        </w:rPr>
        <w:t xml:space="preserve"> </w:t>
      </w:r>
      <w:r>
        <w:rPr>
          <w:sz w:val="24"/>
          <w:szCs w:val="24"/>
        </w:rPr>
        <w:t>associated with a</w:t>
      </w:r>
      <w:r>
        <w:rPr>
          <w:spacing w:val="-1"/>
          <w:sz w:val="24"/>
          <w:szCs w:val="24"/>
        </w:rPr>
        <w:t xml:space="preserve"> </w:t>
      </w:r>
      <w:r>
        <w:rPr>
          <w:sz w:val="24"/>
          <w:szCs w:val="24"/>
        </w:rPr>
        <w:t>single</w:t>
      </w:r>
      <w:r>
        <w:rPr>
          <w:spacing w:val="-1"/>
          <w:sz w:val="24"/>
          <w:szCs w:val="24"/>
        </w:rPr>
        <w:t xml:space="preserve"> </w:t>
      </w:r>
      <w:r>
        <w:rPr>
          <w:sz w:val="24"/>
          <w:szCs w:val="24"/>
        </w:rPr>
        <w:t>election. So, it is a One-to-One Relationship.</w:t>
      </w:r>
    </w:p>
    <w:p w14:paraId="080D207B" w14:textId="77777777" w:rsidR="007466E9" w:rsidRDefault="007466E9">
      <w:pPr>
        <w:pStyle w:val="BodyText"/>
        <w:rPr>
          <w:sz w:val="20"/>
        </w:rPr>
      </w:pPr>
    </w:p>
    <w:p w14:paraId="7AA3C9F3" w14:textId="77777777" w:rsidR="007466E9" w:rsidRDefault="007466E9">
      <w:pPr>
        <w:pStyle w:val="BodyText"/>
        <w:rPr>
          <w:sz w:val="20"/>
        </w:rPr>
      </w:pPr>
    </w:p>
    <w:p w14:paraId="7887631D" w14:textId="77777777" w:rsidR="007466E9" w:rsidRDefault="00000000">
      <w:pPr>
        <w:pStyle w:val="BodyText"/>
        <w:spacing w:before="4"/>
        <w:rPr>
          <w:sz w:val="20"/>
        </w:rPr>
      </w:pPr>
      <w:r>
        <w:rPr>
          <w:noProof/>
          <w:sz w:val="20"/>
        </w:rPr>
        <mc:AlternateContent>
          <mc:Choice Requires="wpg">
            <w:drawing>
              <wp:anchor distT="0" distB="0" distL="0" distR="0" simplePos="0" relativeHeight="251657728" behindDoc="1" locked="0" layoutInCell="1" allowOverlap="1" wp14:anchorId="18E20713" wp14:editId="323612F5">
                <wp:simplePos x="0" y="0"/>
                <wp:positionH relativeFrom="page">
                  <wp:posOffset>2983230</wp:posOffset>
                </wp:positionH>
                <wp:positionV relativeFrom="paragraph">
                  <wp:posOffset>163830</wp:posOffset>
                </wp:positionV>
                <wp:extent cx="1794510" cy="17272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1794510" cy="172720"/>
                          <a:chOff x="0" y="0"/>
                          <a:chExt cx="1794510" cy="172720"/>
                        </a:xfrm>
                      </wpg:grpSpPr>
                      <pic:pic xmlns:pic="http://schemas.openxmlformats.org/drawingml/2006/picture">
                        <pic:nvPicPr>
                          <pic:cNvPr id="3" name="Image 3"/>
                          <pic:cNvPicPr/>
                        </pic:nvPicPr>
                        <pic:blipFill>
                          <a:blip r:embed="rId8" cstate="print"/>
                          <a:stretch>
                            <a:fillRect/>
                          </a:stretch>
                        </pic:blipFill>
                        <pic:spPr>
                          <a:xfrm>
                            <a:off x="0" y="1270"/>
                            <a:ext cx="608980" cy="170937"/>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647700" y="0"/>
                            <a:ext cx="1146551" cy="171055"/>
                          </a:xfrm>
                          <a:prstGeom prst="rect">
                            <a:avLst/>
                          </a:prstGeom>
                        </pic:spPr>
                      </pic:pic>
                    </wpg:wgp>
                  </a:graphicData>
                </a:graphic>
              </wp:anchor>
            </w:drawing>
          </mc:Choice>
          <mc:Fallback>
            <w:pict>
              <v:group w14:anchorId="7EAB7B51" id="Group 2" o:spid="_x0000_s1026" style="position:absolute;margin-left:234.9pt;margin-top:12.9pt;width:141.3pt;height:13.6pt;z-index:-251658752;mso-wrap-distance-left:0;mso-wrap-distance-right:0;mso-position-horizontal-relative:page" coordsize="17945,17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12;width:6089;height: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">
                  <v:imagedata r:id="rId10" o:title=""/>
                </v:shape>
                <v:shape id="Image 4" o:spid="_x0000_s1028" type="#_x0000_t75" style="position:absolute;left:6477;width:11465;height: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">
                  <v:imagedata r:id="rId11" o:title=""/>
                </v:shape>
                <w10:wrap type="topAndBottom" anchorx="page"/>
              </v:group>
            </w:pict>
          </mc:Fallback>
        </mc:AlternateContent>
      </w:r>
    </w:p>
    <w:p w14:paraId="7CF248D7" w14:textId="77777777" w:rsidR="007466E9" w:rsidRDefault="007466E9">
      <w:pPr>
        <w:pStyle w:val="BodyText"/>
        <w:spacing w:before="6"/>
        <w:rPr>
          <w:sz w:val="6"/>
        </w:rPr>
      </w:pPr>
    </w:p>
    <w:p w14:paraId="75E1634D" w14:textId="77777777" w:rsidR="007466E9" w:rsidRDefault="007466E9">
      <w:pPr>
        <w:pStyle w:val="BodyText"/>
        <w:rPr>
          <w:sz w:val="6"/>
        </w:rPr>
        <w:sectPr w:rsidR="007466E9">
          <w:pgSz w:w="12240" w:h="15840"/>
          <w:pgMar w:top="1340" w:right="720" w:bottom="280" w:left="1440" w:header="720" w:footer="720" w:gutter="0"/>
          <w:cols w:space="720"/>
        </w:sectPr>
      </w:pPr>
    </w:p>
    <w:p w14:paraId="24833651" w14:textId="77777777" w:rsidR="007466E9" w:rsidRDefault="007466E9">
      <w:pPr>
        <w:pStyle w:val="BodyText"/>
        <w:spacing w:before="141"/>
        <w:rPr>
          <w:rFonts w:ascii="Calibri"/>
        </w:rPr>
      </w:pPr>
    </w:p>
    <w:p w14:paraId="06312BD5" w14:textId="64848126" w:rsidR="009A7C8C" w:rsidRPr="009A7C8C" w:rsidRDefault="009A7C8C" w:rsidP="009A7C8C">
      <w:pPr>
        <w:pStyle w:val="BodyText"/>
        <w:spacing w:before="141"/>
        <w:rPr>
          <w:rFonts w:ascii="Calibri"/>
          <w:b/>
          <w:bCs/>
        </w:rPr>
      </w:pPr>
      <w:r w:rsidRPr="009A7C8C">
        <w:rPr>
          <w:rFonts w:ascii="Calibri"/>
          <w:b/>
          <w:bCs/>
        </w:rPr>
        <w:t>1.User</w:t>
      </w:r>
    </w:p>
    <w:p w14:paraId="276B5130" w14:textId="77777777" w:rsidR="009A7C8C" w:rsidRPr="00F93C72" w:rsidRDefault="009A7C8C" w:rsidP="009A7C8C">
      <w:pPr>
        <w:pStyle w:val="BodyText"/>
        <w:spacing w:before="141"/>
        <w:ind w:firstLine="720"/>
        <w:rPr>
          <w:rFonts w:asciiTheme="minorHAnsi" w:hAnsiTheme="minorHAnsi" w:cstheme="minorHAnsi"/>
          <w:sz w:val="22"/>
          <w:szCs w:val="22"/>
        </w:rPr>
      </w:pPr>
      <w:r w:rsidRPr="00F93C72">
        <w:rPr>
          <w:rFonts w:asciiTheme="minorHAnsi" w:hAnsiTheme="minorHAnsi" w:cstheme="minorHAnsi"/>
          <w:sz w:val="22"/>
          <w:szCs w:val="22"/>
        </w:rPr>
        <w:t xml:space="preserve">● </w:t>
      </w:r>
      <w:proofErr w:type="spellStart"/>
      <w:r w:rsidRPr="00F93C72">
        <w:rPr>
          <w:rFonts w:asciiTheme="minorHAnsi" w:hAnsiTheme="minorHAnsi" w:cstheme="minorHAnsi"/>
          <w:sz w:val="22"/>
          <w:szCs w:val="22"/>
        </w:rPr>
        <w:t>user_id</w:t>
      </w:r>
      <w:proofErr w:type="spellEnd"/>
    </w:p>
    <w:p w14:paraId="5B166ADD" w14:textId="77777777" w:rsidR="009A7C8C" w:rsidRPr="00F93C72" w:rsidRDefault="009A7C8C" w:rsidP="009A7C8C">
      <w:pPr>
        <w:pStyle w:val="BodyText"/>
        <w:spacing w:before="141"/>
        <w:ind w:firstLine="720"/>
        <w:rPr>
          <w:rFonts w:asciiTheme="minorHAnsi" w:hAnsiTheme="minorHAnsi" w:cstheme="minorHAnsi"/>
          <w:sz w:val="22"/>
          <w:szCs w:val="22"/>
        </w:rPr>
      </w:pPr>
      <w:r w:rsidRPr="00F93C72">
        <w:rPr>
          <w:rFonts w:asciiTheme="minorHAnsi" w:hAnsiTheme="minorHAnsi" w:cstheme="minorHAnsi"/>
          <w:sz w:val="22"/>
          <w:szCs w:val="22"/>
        </w:rPr>
        <w:t>● name</w:t>
      </w:r>
    </w:p>
    <w:p w14:paraId="060E849E" w14:textId="77777777" w:rsidR="009A7C8C" w:rsidRPr="00F93C72" w:rsidRDefault="009A7C8C" w:rsidP="009A7C8C">
      <w:pPr>
        <w:pStyle w:val="BodyText"/>
        <w:spacing w:before="141"/>
        <w:ind w:firstLine="720"/>
        <w:rPr>
          <w:rFonts w:asciiTheme="minorHAnsi" w:hAnsiTheme="minorHAnsi" w:cstheme="minorHAnsi"/>
          <w:sz w:val="22"/>
          <w:szCs w:val="22"/>
        </w:rPr>
      </w:pPr>
      <w:r w:rsidRPr="00F93C72">
        <w:rPr>
          <w:rFonts w:asciiTheme="minorHAnsi" w:hAnsiTheme="minorHAnsi" w:cstheme="minorHAnsi"/>
          <w:sz w:val="22"/>
          <w:szCs w:val="22"/>
        </w:rPr>
        <w:t>● email</w:t>
      </w:r>
    </w:p>
    <w:p w14:paraId="76025D30" w14:textId="77777777" w:rsidR="009A7C8C" w:rsidRPr="00F93C72" w:rsidRDefault="009A7C8C" w:rsidP="009A7C8C">
      <w:pPr>
        <w:pStyle w:val="BodyText"/>
        <w:spacing w:before="141"/>
        <w:ind w:firstLine="720"/>
        <w:rPr>
          <w:rFonts w:asciiTheme="minorHAnsi" w:hAnsiTheme="minorHAnsi" w:cstheme="minorHAnsi"/>
          <w:sz w:val="22"/>
          <w:szCs w:val="22"/>
        </w:rPr>
      </w:pPr>
      <w:r w:rsidRPr="00F93C72">
        <w:rPr>
          <w:rFonts w:asciiTheme="minorHAnsi" w:hAnsiTheme="minorHAnsi" w:cstheme="minorHAnsi"/>
          <w:sz w:val="22"/>
          <w:szCs w:val="22"/>
        </w:rPr>
        <w:t>● password</w:t>
      </w:r>
    </w:p>
    <w:p w14:paraId="53BDF8B1" w14:textId="77777777" w:rsidR="009A7C8C" w:rsidRPr="00F93C72" w:rsidRDefault="009A7C8C" w:rsidP="009A7C8C">
      <w:pPr>
        <w:pStyle w:val="BodyText"/>
        <w:spacing w:before="141"/>
        <w:ind w:firstLine="720"/>
        <w:rPr>
          <w:rFonts w:asciiTheme="minorHAnsi" w:hAnsiTheme="minorHAnsi" w:cstheme="minorHAnsi"/>
          <w:sz w:val="22"/>
          <w:szCs w:val="22"/>
        </w:rPr>
      </w:pPr>
      <w:r w:rsidRPr="00F93C72">
        <w:rPr>
          <w:rFonts w:asciiTheme="minorHAnsi" w:hAnsiTheme="minorHAnsi" w:cstheme="minorHAnsi"/>
          <w:sz w:val="22"/>
          <w:szCs w:val="22"/>
        </w:rPr>
        <w:t>● phone</w:t>
      </w:r>
    </w:p>
    <w:p w14:paraId="0EC19327" w14:textId="39FA7AB0" w:rsidR="009A7C8C" w:rsidRPr="00F93C72" w:rsidRDefault="009A7C8C" w:rsidP="009A7C8C">
      <w:pPr>
        <w:pStyle w:val="BodyText"/>
        <w:spacing w:before="141"/>
        <w:ind w:firstLine="720"/>
        <w:rPr>
          <w:rFonts w:asciiTheme="minorHAnsi" w:hAnsiTheme="minorHAnsi" w:cstheme="minorHAnsi"/>
          <w:sz w:val="22"/>
          <w:szCs w:val="22"/>
        </w:rPr>
      </w:pPr>
      <w:r w:rsidRPr="00F93C72">
        <w:rPr>
          <w:rFonts w:asciiTheme="minorHAnsi" w:hAnsiTheme="minorHAnsi" w:cstheme="minorHAnsi"/>
          <w:sz w:val="22"/>
          <w:szCs w:val="22"/>
        </w:rPr>
        <w:t xml:space="preserve">● </w:t>
      </w:r>
      <w:proofErr w:type="spellStart"/>
      <w:r w:rsidRPr="00F93C72">
        <w:rPr>
          <w:rFonts w:asciiTheme="minorHAnsi" w:hAnsiTheme="minorHAnsi" w:cstheme="minorHAnsi"/>
          <w:sz w:val="22"/>
          <w:szCs w:val="22"/>
        </w:rPr>
        <w:t>created_at</w:t>
      </w:r>
      <w:proofErr w:type="spellEnd"/>
    </w:p>
    <w:p w14:paraId="58C78E9A" w14:textId="03B36344" w:rsidR="007466E9" w:rsidRPr="00B8395D" w:rsidRDefault="009A7C8C" w:rsidP="009A7C8C">
      <w:pPr>
        <w:pStyle w:val="Heading2"/>
        <w:tabs>
          <w:tab w:val="left" w:pos="239"/>
        </w:tabs>
        <w:spacing w:line="293" w:lineRule="exact"/>
        <w:ind w:left="0" w:firstLine="0"/>
      </w:pPr>
      <w:r w:rsidRPr="00B8395D">
        <w:rPr>
          <w:spacing w:val="-2"/>
        </w:rPr>
        <w:t>2.Admin</w:t>
      </w:r>
    </w:p>
    <w:p w14:paraId="7AB6873A" w14:textId="77777777" w:rsidR="007466E9" w:rsidRDefault="00000000">
      <w:pPr>
        <w:pStyle w:val="ListParagraph"/>
        <w:numPr>
          <w:ilvl w:val="1"/>
          <w:numId w:val="3"/>
        </w:numPr>
        <w:tabs>
          <w:tab w:val="left" w:pos="902"/>
        </w:tabs>
        <w:ind w:left="902" w:hanging="182"/>
        <w:rPr>
          <w:rFonts w:ascii="Calibri" w:hAnsi="Calibri"/>
        </w:rPr>
      </w:pPr>
      <w:proofErr w:type="spellStart"/>
      <w:r>
        <w:rPr>
          <w:rFonts w:ascii="Calibri" w:hAnsi="Calibri"/>
          <w:spacing w:val="-2"/>
        </w:rPr>
        <w:t>admin_id</w:t>
      </w:r>
      <w:proofErr w:type="spellEnd"/>
    </w:p>
    <w:p w14:paraId="476EC1BE" w14:textId="77777777" w:rsidR="007466E9" w:rsidRDefault="00000000">
      <w:pPr>
        <w:pStyle w:val="ListParagraph"/>
        <w:numPr>
          <w:ilvl w:val="1"/>
          <w:numId w:val="3"/>
        </w:numPr>
        <w:tabs>
          <w:tab w:val="left" w:pos="902"/>
        </w:tabs>
        <w:spacing w:before="1"/>
        <w:ind w:left="902" w:hanging="182"/>
        <w:rPr>
          <w:rFonts w:ascii="Calibri" w:hAnsi="Calibri"/>
        </w:rPr>
      </w:pPr>
      <w:r>
        <w:rPr>
          <w:rFonts w:ascii="Calibri" w:hAnsi="Calibri"/>
          <w:spacing w:val="-4"/>
        </w:rPr>
        <w:t>name</w:t>
      </w:r>
    </w:p>
    <w:p w14:paraId="7F0B71A8" w14:textId="77777777" w:rsidR="007466E9" w:rsidRDefault="00000000">
      <w:pPr>
        <w:pStyle w:val="ListParagraph"/>
        <w:numPr>
          <w:ilvl w:val="1"/>
          <w:numId w:val="3"/>
        </w:numPr>
        <w:tabs>
          <w:tab w:val="left" w:pos="902"/>
        </w:tabs>
        <w:ind w:left="902" w:hanging="182"/>
        <w:rPr>
          <w:rFonts w:ascii="Calibri" w:hAnsi="Calibri"/>
        </w:rPr>
      </w:pPr>
      <w:r>
        <w:rPr>
          <w:rFonts w:ascii="Calibri" w:hAnsi="Calibri"/>
          <w:spacing w:val="-2"/>
        </w:rPr>
        <w:t>email</w:t>
      </w:r>
    </w:p>
    <w:p w14:paraId="75143FDA" w14:textId="77777777" w:rsidR="007466E9" w:rsidRDefault="00000000">
      <w:pPr>
        <w:pStyle w:val="ListParagraph"/>
        <w:numPr>
          <w:ilvl w:val="1"/>
          <w:numId w:val="3"/>
        </w:numPr>
        <w:tabs>
          <w:tab w:val="left" w:pos="902"/>
        </w:tabs>
        <w:ind w:left="902" w:hanging="182"/>
        <w:rPr>
          <w:rFonts w:ascii="Calibri" w:hAnsi="Calibri"/>
        </w:rPr>
      </w:pPr>
      <w:r>
        <w:rPr>
          <w:rFonts w:ascii="Calibri" w:hAnsi="Calibri"/>
          <w:spacing w:val="-2"/>
        </w:rPr>
        <w:t>password</w:t>
      </w:r>
    </w:p>
    <w:p w14:paraId="24E277EC" w14:textId="77777777" w:rsidR="007466E9" w:rsidRDefault="00000000">
      <w:pPr>
        <w:pStyle w:val="ListParagraph"/>
        <w:numPr>
          <w:ilvl w:val="1"/>
          <w:numId w:val="3"/>
        </w:numPr>
        <w:tabs>
          <w:tab w:val="left" w:pos="902"/>
        </w:tabs>
        <w:ind w:left="902" w:hanging="182"/>
        <w:rPr>
          <w:rFonts w:ascii="Calibri" w:hAnsi="Calibri"/>
        </w:rPr>
      </w:pPr>
      <w:r>
        <w:rPr>
          <w:rFonts w:ascii="Calibri" w:hAnsi="Calibri"/>
          <w:spacing w:val="-2"/>
        </w:rPr>
        <w:t>phone</w:t>
      </w:r>
    </w:p>
    <w:p w14:paraId="1F1F579A" w14:textId="77777777" w:rsidR="007466E9" w:rsidRDefault="00000000">
      <w:pPr>
        <w:pStyle w:val="ListParagraph"/>
        <w:numPr>
          <w:ilvl w:val="1"/>
          <w:numId w:val="3"/>
        </w:numPr>
        <w:tabs>
          <w:tab w:val="left" w:pos="902"/>
        </w:tabs>
        <w:ind w:left="902" w:hanging="182"/>
        <w:rPr>
          <w:rFonts w:ascii="Calibri" w:hAnsi="Calibri"/>
        </w:rPr>
      </w:pPr>
      <w:proofErr w:type="spellStart"/>
      <w:r>
        <w:rPr>
          <w:rFonts w:ascii="Calibri" w:hAnsi="Calibri"/>
          <w:spacing w:val="-2"/>
        </w:rPr>
        <w:t>created_at</w:t>
      </w:r>
      <w:proofErr w:type="spellEnd"/>
    </w:p>
    <w:p w14:paraId="107071A2" w14:textId="77777777" w:rsidR="007466E9" w:rsidRDefault="007466E9">
      <w:pPr>
        <w:pStyle w:val="BodyText"/>
        <w:rPr>
          <w:rFonts w:ascii="Calibri"/>
          <w:sz w:val="22"/>
        </w:rPr>
      </w:pPr>
    </w:p>
    <w:p w14:paraId="4EC9682E" w14:textId="23620CDF" w:rsidR="007115DF" w:rsidRPr="007115DF" w:rsidRDefault="009A7C8C" w:rsidP="007115DF">
      <w:pPr>
        <w:pStyle w:val="BodyText"/>
        <w:rPr>
          <w:rFonts w:ascii="Calibri"/>
          <w:b/>
          <w:bCs/>
          <w:lang w:val="en-IN"/>
        </w:rPr>
      </w:pPr>
      <w:r>
        <w:rPr>
          <w:rFonts w:ascii="Calibri"/>
          <w:b/>
          <w:bCs/>
          <w:lang w:val="en-IN"/>
        </w:rPr>
        <w:t>3</w:t>
      </w:r>
      <w:r w:rsidR="007115DF" w:rsidRPr="007115DF">
        <w:rPr>
          <w:rFonts w:ascii="Calibri"/>
          <w:b/>
          <w:bCs/>
          <w:lang w:val="en-IN"/>
        </w:rPr>
        <w:t>. Aadhar</w:t>
      </w:r>
    </w:p>
    <w:p w14:paraId="44C420A7" w14:textId="2FCCB5F4" w:rsidR="007466E9" w:rsidRDefault="007115DF" w:rsidP="007115DF">
      <w:pPr>
        <w:pStyle w:val="BodyText"/>
        <w:ind w:left="720"/>
        <w:rPr>
          <w:rFonts w:ascii="Calibri"/>
          <w:lang w:val="en-IN"/>
        </w:rPr>
      </w:pPr>
      <w:r w:rsidRPr="007115DF">
        <w:rPr>
          <w:rFonts w:ascii="Calibri"/>
          <w:lang w:val="en-IN"/>
        </w:rPr>
        <w:t>●</w:t>
      </w:r>
      <w:r w:rsidRPr="007115DF">
        <w:rPr>
          <w:rFonts w:ascii="Calibri"/>
          <w:lang w:val="en-IN"/>
        </w:rPr>
        <w:t xml:space="preserve"> </w:t>
      </w:r>
      <w:proofErr w:type="spellStart"/>
      <w:r w:rsidRPr="007115DF">
        <w:rPr>
          <w:rFonts w:ascii="Calibri"/>
          <w:lang w:val="en-IN"/>
        </w:rPr>
        <w:t>aadhar_id</w:t>
      </w:r>
      <w:proofErr w:type="spellEnd"/>
      <w:r w:rsidRPr="007115DF">
        <w:rPr>
          <w:rFonts w:ascii="Calibri"/>
          <w:lang w:val="en-IN"/>
        </w:rPr>
        <w:br/>
      </w:r>
      <w:r w:rsidRPr="007115DF">
        <w:rPr>
          <w:rFonts w:ascii="Calibri"/>
          <w:lang w:val="en-IN"/>
        </w:rPr>
        <w:t>●</w:t>
      </w:r>
      <w:r w:rsidRPr="007115DF">
        <w:rPr>
          <w:rFonts w:ascii="Calibri"/>
          <w:lang w:val="en-IN"/>
        </w:rPr>
        <w:t xml:space="preserve"> </w:t>
      </w:r>
      <w:proofErr w:type="spellStart"/>
      <w:r w:rsidRPr="007115DF">
        <w:rPr>
          <w:rFonts w:ascii="Calibri"/>
          <w:lang w:val="en-IN"/>
        </w:rPr>
        <w:t>user_id</w:t>
      </w:r>
      <w:proofErr w:type="spellEnd"/>
      <w:r w:rsidRPr="007115DF">
        <w:rPr>
          <w:rFonts w:ascii="Calibri"/>
          <w:lang w:val="en-IN"/>
        </w:rPr>
        <w:br/>
      </w:r>
      <w:r w:rsidRPr="007115DF">
        <w:rPr>
          <w:rFonts w:ascii="Calibri"/>
          <w:lang w:val="en-IN"/>
        </w:rPr>
        <w:t>●</w:t>
      </w:r>
      <w:r w:rsidRPr="007115DF">
        <w:rPr>
          <w:rFonts w:ascii="Calibri"/>
          <w:lang w:val="en-IN"/>
        </w:rPr>
        <w:t xml:space="preserve"> dob</w:t>
      </w:r>
      <w:r w:rsidRPr="007115DF">
        <w:rPr>
          <w:rFonts w:ascii="Calibri"/>
          <w:lang w:val="en-IN"/>
        </w:rPr>
        <w:br/>
      </w:r>
      <w:r w:rsidRPr="007115DF">
        <w:rPr>
          <w:rFonts w:ascii="Calibri"/>
          <w:lang w:val="en-IN"/>
        </w:rPr>
        <w:t>●</w:t>
      </w:r>
      <w:r w:rsidRPr="007115DF">
        <w:rPr>
          <w:rFonts w:ascii="Calibri"/>
          <w:lang w:val="en-IN"/>
        </w:rPr>
        <w:t xml:space="preserve"> address</w:t>
      </w:r>
      <w:r w:rsidRPr="007115DF">
        <w:rPr>
          <w:rFonts w:ascii="Calibri"/>
          <w:lang w:val="en-IN"/>
        </w:rPr>
        <w:br/>
      </w:r>
      <w:r w:rsidRPr="007115DF">
        <w:rPr>
          <w:rFonts w:ascii="Calibri"/>
          <w:lang w:val="en-IN"/>
        </w:rPr>
        <w:t>●</w:t>
      </w:r>
      <w:r w:rsidRPr="007115DF">
        <w:rPr>
          <w:rFonts w:ascii="Calibri"/>
          <w:lang w:val="en-IN"/>
        </w:rPr>
        <w:t xml:space="preserve"> </w:t>
      </w:r>
      <w:proofErr w:type="spellStart"/>
      <w:r w:rsidRPr="007115DF">
        <w:rPr>
          <w:rFonts w:ascii="Calibri"/>
          <w:lang w:val="en-IN"/>
        </w:rPr>
        <w:t>is_verified</w:t>
      </w:r>
      <w:proofErr w:type="spellEnd"/>
    </w:p>
    <w:p w14:paraId="0186B4C5" w14:textId="77777777" w:rsidR="007115DF" w:rsidRPr="007115DF" w:rsidRDefault="007115DF" w:rsidP="007115DF">
      <w:pPr>
        <w:pStyle w:val="BodyText"/>
        <w:ind w:left="720"/>
        <w:rPr>
          <w:rFonts w:ascii="Calibri"/>
          <w:lang w:val="en-IN"/>
        </w:rPr>
      </w:pPr>
    </w:p>
    <w:p w14:paraId="3325877A" w14:textId="7398EEA8" w:rsidR="007466E9" w:rsidRDefault="009A7C8C" w:rsidP="00994B66">
      <w:pPr>
        <w:pStyle w:val="Heading2"/>
        <w:tabs>
          <w:tab w:val="left" w:pos="214"/>
        </w:tabs>
        <w:spacing w:line="293" w:lineRule="exact"/>
        <w:ind w:left="0" w:firstLine="0"/>
        <w:rPr>
          <w:b w:val="0"/>
          <w:sz w:val="22"/>
        </w:rPr>
      </w:pPr>
      <w:r>
        <w:rPr>
          <w:spacing w:val="-2"/>
        </w:rPr>
        <w:t>4</w:t>
      </w:r>
      <w:r w:rsidR="00994B66">
        <w:rPr>
          <w:spacing w:val="-2"/>
        </w:rPr>
        <w:t>.Election</w:t>
      </w:r>
      <w:r w:rsidR="007115DF">
        <w:rPr>
          <w:spacing w:val="-2"/>
        </w:rPr>
        <w:t>s</w:t>
      </w:r>
    </w:p>
    <w:p w14:paraId="41CB20DF" w14:textId="77777777" w:rsidR="007466E9" w:rsidRDefault="00000000">
      <w:pPr>
        <w:pStyle w:val="ListParagraph"/>
        <w:numPr>
          <w:ilvl w:val="1"/>
          <w:numId w:val="3"/>
        </w:numPr>
        <w:tabs>
          <w:tab w:val="left" w:pos="902"/>
        </w:tabs>
        <w:ind w:left="902" w:hanging="182"/>
        <w:rPr>
          <w:rFonts w:ascii="Calibri" w:hAnsi="Calibri"/>
        </w:rPr>
      </w:pPr>
      <w:proofErr w:type="spellStart"/>
      <w:r>
        <w:rPr>
          <w:rFonts w:ascii="Calibri" w:hAnsi="Calibri"/>
          <w:spacing w:val="-2"/>
        </w:rPr>
        <w:t>election_id</w:t>
      </w:r>
      <w:proofErr w:type="spellEnd"/>
    </w:p>
    <w:p w14:paraId="28B8E4C7" w14:textId="77777777" w:rsidR="007466E9" w:rsidRDefault="00000000">
      <w:pPr>
        <w:pStyle w:val="ListParagraph"/>
        <w:numPr>
          <w:ilvl w:val="1"/>
          <w:numId w:val="3"/>
        </w:numPr>
        <w:tabs>
          <w:tab w:val="left" w:pos="902"/>
        </w:tabs>
        <w:ind w:left="902" w:hanging="182"/>
        <w:rPr>
          <w:rFonts w:ascii="Calibri" w:hAnsi="Calibri"/>
        </w:rPr>
      </w:pPr>
      <w:r>
        <w:rPr>
          <w:rFonts w:ascii="Calibri" w:hAnsi="Calibri"/>
          <w:spacing w:val="-2"/>
        </w:rPr>
        <w:t>title</w:t>
      </w:r>
    </w:p>
    <w:p w14:paraId="582D70FF" w14:textId="77777777" w:rsidR="007466E9" w:rsidRDefault="00000000">
      <w:pPr>
        <w:pStyle w:val="ListParagraph"/>
        <w:numPr>
          <w:ilvl w:val="1"/>
          <w:numId w:val="3"/>
        </w:numPr>
        <w:tabs>
          <w:tab w:val="left" w:pos="902"/>
        </w:tabs>
        <w:ind w:left="902" w:hanging="182"/>
        <w:rPr>
          <w:rFonts w:ascii="Calibri" w:hAnsi="Calibri"/>
        </w:rPr>
      </w:pPr>
      <w:r>
        <w:rPr>
          <w:rFonts w:ascii="Calibri" w:hAnsi="Calibri"/>
          <w:spacing w:val="-2"/>
        </w:rPr>
        <w:t>description</w:t>
      </w:r>
    </w:p>
    <w:p w14:paraId="6254C425" w14:textId="77777777" w:rsidR="007466E9" w:rsidRDefault="00000000">
      <w:pPr>
        <w:pStyle w:val="ListParagraph"/>
        <w:numPr>
          <w:ilvl w:val="1"/>
          <w:numId w:val="3"/>
        </w:numPr>
        <w:tabs>
          <w:tab w:val="left" w:pos="902"/>
        </w:tabs>
        <w:ind w:left="902" w:hanging="182"/>
        <w:rPr>
          <w:rFonts w:ascii="Calibri" w:hAnsi="Calibri"/>
        </w:rPr>
      </w:pPr>
      <w:proofErr w:type="spellStart"/>
      <w:r>
        <w:rPr>
          <w:rFonts w:ascii="Calibri" w:hAnsi="Calibri"/>
          <w:spacing w:val="-2"/>
        </w:rPr>
        <w:t>start_date</w:t>
      </w:r>
      <w:proofErr w:type="spellEnd"/>
    </w:p>
    <w:p w14:paraId="68F5B3A7" w14:textId="77777777" w:rsidR="007466E9" w:rsidRDefault="00000000">
      <w:pPr>
        <w:pStyle w:val="ListParagraph"/>
        <w:numPr>
          <w:ilvl w:val="1"/>
          <w:numId w:val="3"/>
        </w:numPr>
        <w:tabs>
          <w:tab w:val="left" w:pos="902"/>
        </w:tabs>
        <w:spacing w:before="1"/>
        <w:ind w:left="902" w:hanging="182"/>
        <w:rPr>
          <w:rFonts w:ascii="Calibri" w:hAnsi="Calibri"/>
        </w:rPr>
      </w:pPr>
      <w:proofErr w:type="spellStart"/>
      <w:r>
        <w:rPr>
          <w:rFonts w:ascii="Calibri" w:hAnsi="Calibri"/>
          <w:spacing w:val="-2"/>
        </w:rPr>
        <w:t>end_date</w:t>
      </w:r>
      <w:proofErr w:type="spellEnd"/>
    </w:p>
    <w:p w14:paraId="34FA034E" w14:textId="77777777" w:rsidR="007466E9" w:rsidRDefault="00000000">
      <w:pPr>
        <w:pStyle w:val="ListParagraph"/>
        <w:numPr>
          <w:ilvl w:val="1"/>
          <w:numId w:val="3"/>
        </w:numPr>
        <w:tabs>
          <w:tab w:val="left" w:pos="902"/>
        </w:tabs>
        <w:ind w:left="902" w:hanging="182"/>
        <w:rPr>
          <w:rFonts w:ascii="Calibri" w:hAnsi="Calibri"/>
        </w:rPr>
      </w:pPr>
      <w:r>
        <w:rPr>
          <w:rFonts w:ascii="Calibri" w:hAnsi="Calibri"/>
          <w:spacing w:val="-2"/>
        </w:rPr>
        <w:t>status</w:t>
      </w:r>
    </w:p>
    <w:p w14:paraId="765DA7EA" w14:textId="77777777" w:rsidR="007466E9" w:rsidRDefault="007466E9">
      <w:pPr>
        <w:pStyle w:val="ListParagraph"/>
        <w:rPr>
          <w:rFonts w:ascii="Calibri" w:hAnsi="Calibri"/>
        </w:rPr>
        <w:sectPr w:rsidR="007466E9">
          <w:type w:val="continuous"/>
          <w:pgSz w:w="12240" w:h="15840"/>
          <w:pgMar w:top="1560" w:right="720" w:bottom="280" w:left="1440" w:header="720" w:footer="720" w:gutter="0"/>
          <w:cols w:space="720"/>
        </w:sectPr>
      </w:pPr>
    </w:p>
    <w:p w14:paraId="6017CA21" w14:textId="5BA811CB" w:rsidR="00994B66" w:rsidRDefault="009A7C8C" w:rsidP="00994B66">
      <w:pPr>
        <w:pStyle w:val="Heading2"/>
        <w:tabs>
          <w:tab w:val="left" w:pos="239"/>
        </w:tabs>
        <w:spacing w:before="29" w:line="293" w:lineRule="exact"/>
        <w:ind w:left="0" w:firstLine="0"/>
      </w:pPr>
      <w:r>
        <w:rPr>
          <w:spacing w:val="-2"/>
        </w:rPr>
        <w:lastRenderedPageBreak/>
        <w:t>5</w:t>
      </w:r>
      <w:r w:rsidR="00994B66">
        <w:rPr>
          <w:spacing w:val="-2"/>
        </w:rPr>
        <w:t>.Candidate</w:t>
      </w:r>
      <w:r w:rsidR="007115DF">
        <w:rPr>
          <w:spacing w:val="-2"/>
        </w:rPr>
        <w:t>s</w:t>
      </w:r>
    </w:p>
    <w:p w14:paraId="4BAA8C5D" w14:textId="77777777" w:rsidR="007466E9" w:rsidRDefault="00000000">
      <w:pPr>
        <w:pStyle w:val="ListParagraph"/>
        <w:numPr>
          <w:ilvl w:val="1"/>
          <w:numId w:val="3"/>
        </w:numPr>
        <w:tabs>
          <w:tab w:val="left" w:pos="902"/>
        </w:tabs>
        <w:ind w:left="902" w:hanging="182"/>
        <w:rPr>
          <w:rFonts w:ascii="Calibri" w:hAnsi="Calibri"/>
        </w:rPr>
      </w:pPr>
      <w:proofErr w:type="spellStart"/>
      <w:r>
        <w:rPr>
          <w:rFonts w:ascii="Calibri" w:hAnsi="Calibri"/>
          <w:spacing w:val="-2"/>
        </w:rPr>
        <w:t>candidate_id</w:t>
      </w:r>
      <w:proofErr w:type="spellEnd"/>
    </w:p>
    <w:p w14:paraId="68D7BBBA" w14:textId="77777777" w:rsidR="007466E9" w:rsidRDefault="00000000">
      <w:pPr>
        <w:pStyle w:val="ListParagraph"/>
        <w:numPr>
          <w:ilvl w:val="1"/>
          <w:numId w:val="3"/>
        </w:numPr>
        <w:tabs>
          <w:tab w:val="left" w:pos="902"/>
        </w:tabs>
        <w:ind w:left="902" w:hanging="182"/>
        <w:rPr>
          <w:rFonts w:ascii="Calibri" w:hAnsi="Calibri"/>
        </w:rPr>
      </w:pPr>
      <w:proofErr w:type="spellStart"/>
      <w:r>
        <w:rPr>
          <w:rFonts w:ascii="Calibri" w:hAnsi="Calibri"/>
          <w:spacing w:val="-2"/>
        </w:rPr>
        <w:t>election_id</w:t>
      </w:r>
      <w:proofErr w:type="spellEnd"/>
    </w:p>
    <w:p w14:paraId="3749CDA6" w14:textId="77777777" w:rsidR="007466E9" w:rsidRDefault="00000000">
      <w:pPr>
        <w:pStyle w:val="ListParagraph"/>
        <w:numPr>
          <w:ilvl w:val="1"/>
          <w:numId w:val="3"/>
        </w:numPr>
        <w:tabs>
          <w:tab w:val="left" w:pos="902"/>
        </w:tabs>
        <w:ind w:left="902" w:hanging="182"/>
        <w:rPr>
          <w:rFonts w:ascii="Calibri" w:hAnsi="Calibri"/>
        </w:rPr>
      </w:pPr>
      <w:r>
        <w:rPr>
          <w:rFonts w:ascii="Calibri" w:hAnsi="Calibri"/>
          <w:spacing w:val="-4"/>
        </w:rPr>
        <w:t>name</w:t>
      </w:r>
    </w:p>
    <w:p w14:paraId="2563358B" w14:textId="77777777" w:rsidR="007466E9" w:rsidRDefault="00000000">
      <w:pPr>
        <w:pStyle w:val="ListParagraph"/>
        <w:numPr>
          <w:ilvl w:val="1"/>
          <w:numId w:val="3"/>
        </w:numPr>
        <w:tabs>
          <w:tab w:val="left" w:pos="902"/>
        </w:tabs>
        <w:spacing w:before="1" w:line="267" w:lineRule="exact"/>
        <w:ind w:left="902" w:hanging="182"/>
        <w:rPr>
          <w:rFonts w:ascii="Calibri" w:hAnsi="Calibri"/>
        </w:rPr>
      </w:pPr>
      <w:r>
        <w:rPr>
          <w:rFonts w:ascii="Calibri" w:hAnsi="Calibri"/>
          <w:spacing w:val="-2"/>
        </w:rPr>
        <w:t>party</w:t>
      </w:r>
    </w:p>
    <w:p w14:paraId="6A09DFF9" w14:textId="77777777" w:rsidR="007466E9" w:rsidRPr="00994B66" w:rsidRDefault="00000000">
      <w:pPr>
        <w:pStyle w:val="ListParagraph"/>
        <w:numPr>
          <w:ilvl w:val="1"/>
          <w:numId w:val="3"/>
        </w:numPr>
        <w:tabs>
          <w:tab w:val="left" w:pos="902"/>
        </w:tabs>
        <w:spacing w:line="267" w:lineRule="exact"/>
        <w:ind w:left="902" w:hanging="182"/>
        <w:rPr>
          <w:rFonts w:ascii="Calibri" w:hAnsi="Calibri"/>
        </w:rPr>
      </w:pPr>
      <w:r>
        <w:rPr>
          <w:rFonts w:ascii="Calibri" w:hAnsi="Calibri"/>
          <w:spacing w:val="-2"/>
        </w:rPr>
        <w:t>symbol</w:t>
      </w:r>
    </w:p>
    <w:p w14:paraId="391F3026" w14:textId="77777777" w:rsidR="00994B66" w:rsidRPr="00994B66" w:rsidRDefault="00994B66" w:rsidP="00994B66">
      <w:pPr>
        <w:pStyle w:val="ListParagraph"/>
        <w:tabs>
          <w:tab w:val="left" w:pos="902"/>
        </w:tabs>
        <w:spacing w:line="267" w:lineRule="exact"/>
        <w:ind w:firstLine="0"/>
        <w:rPr>
          <w:rFonts w:ascii="Calibri" w:hAnsi="Calibri"/>
        </w:rPr>
      </w:pPr>
    </w:p>
    <w:p w14:paraId="240FABEC" w14:textId="207657D9" w:rsidR="00994B66" w:rsidRPr="00994B66" w:rsidRDefault="009A7C8C" w:rsidP="00994B66">
      <w:pPr>
        <w:pStyle w:val="BodyText"/>
        <w:rPr>
          <w:rFonts w:ascii="Calibri"/>
          <w:b/>
          <w:bCs/>
          <w:sz w:val="20"/>
          <w:lang w:val="en-IN"/>
        </w:rPr>
      </w:pPr>
      <w:r>
        <w:rPr>
          <w:rFonts w:ascii="Calibri"/>
          <w:b/>
          <w:bCs/>
          <w:sz w:val="20"/>
          <w:lang w:val="en-IN"/>
        </w:rPr>
        <w:t>6</w:t>
      </w:r>
      <w:r w:rsidR="00994B66" w:rsidRPr="00994B66">
        <w:rPr>
          <w:rFonts w:ascii="Calibri"/>
          <w:b/>
          <w:bCs/>
          <w:sz w:val="20"/>
          <w:lang w:val="en-IN"/>
        </w:rPr>
        <w:t>. Votes</w:t>
      </w:r>
    </w:p>
    <w:p w14:paraId="084349EA" w14:textId="77777777" w:rsidR="00994B66" w:rsidRPr="00994B66" w:rsidRDefault="00994B66" w:rsidP="00994B66">
      <w:pPr>
        <w:pStyle w:val="BodyText"/>
        <w:ind w:left="720"/>
        <w:rPr>
          <w:rFonts w:ascii="Calibri"/>
          <w:sz w:val="20"/>
          <w:lang w:val="en-IN"/>
        </w:rPr>
      </w:pPr>
      <w:r w:rsidRPr="00994B66">
        <w:rPr>
          <w:rFonts w:ascii="Calibri"/>
          <w:sz w:val="20"/>
          <w:lang w:val="en-IN"/>
        </w:rPr>
        <w:t>●</w:t>
      </w:r>
      <w:r w:rsidRPr="00994B66">
        <w:rPr>
          <w:rFonts w:ascii="Calibri"/>
          <w:sz w:val="20"/>
          <w:lang w:val="en-IN"/>
        </w:rPr>
        <w:t xml:space="preserve"> </w:t>
      </w:r>
      <w:proofErr w:type="spellStart"/>
      <w:r w:rsidRPr="00994B66">
        <w:rPr>
          <w:rFonts w:ascii="Calibri"/>
          <w:sz w:val="20"/>
          <w:lang w:val="en-IN"/>
        </w:rPr>
        <w:t>vote_id</w:t>
      </w:r>
      <w:proofErr w:type="spellEnd"/>
      <w:r w:rsidRPr="00994B66">
        <w:rPr>
          <w:rFonts w:ascii="Calibri"/>
          <w:sz w:val="20"/>
          <w:lang w:val="en-IN"/>
        </w:rPr>
        <w:br/>
      </w:r>
      <w:r w:rsidRPr="00994B66">
        <w:rPr>
          <w:rFonts w:ascii="Calibri"/>
          <w:sz w:val="20"/>
          <w:lang w:val="en-IN"/>
        </w:rPr>
        <w:t>●</w:t>
      </w:r>
      <w:r w:rsidRPr="00994B66">
        <w:rPr>
          <w:rFonts w:ascii="Calibri"/>
          <w:sz w:val="20"/>
          <w:lang w:val="en-IN"/>
        </w:rPr>
        <w:t xml:space="preserve"> </w:t>
      </w:r>
      <w:proofErr w:type="spellStart"/>
      <w:r w:rsidRPr="00994B66">
        <w:rPr>
          <w:rFonts w:ascii="Calibri"/>
          <w:sz w:val="20"/>
          <w:lang w:val="en-IN"/>
        </w:rPr>
        <w:t>aadhar_id</w:t>
      </w:r>
      <w:proofErr w:type="spellEnd"/>
      <w:r w:rsidRPr="00994B66">
        <w:rPr>
          <w:rFonts w:ascii="Calibri"/>
          <w:sz w:val="20"/>
          <w:lang w:val="en-IN"/>
        </w:rPr>
        <w:br/>
      </w:r>
      <w:r w:rsidRPr="00994B66">
        <w:rPr>
          <w:rFonts w:ascii="Calibri"/>
          <w:sz w:val="20"/>
          <w:lang w:val="en-IN"/>
        </w:rPr>
        <w:t>●</w:t>
      </w:r>
      <w:r w:rsidRPr="00994B66">
        <w:rPr>
          <w:rFonts w:ascii="Calibri"/>
          <w:sz w:val="20"/>
          <w:lang w:val="en-IN"/>
        </w:rPr>
        <w:t xml:space="preserve"> </w:t>
      </w:r>
      <w:proofErr w:type="spellStart"/>
      <w:r w:rsidRPr="00994B66">
        <w:rPr>
          <w:rFonts w:ascii="Calibri"/>
          <w:sz w:val="20"/>
          <w:lang w:val="en-IN"/>
        </w:rPr>
        <w:t>candidate_id</w:t>
      </w:r>
      <w:proofErr w:type="spellEnd"/>
      <w:r w:rsidRPr="00994B66">
        <w:rPr>
          <w:rFonts w:ascii="Calibri"/>
          <w:sz w:val="20"/>
          <w:lang w:val="en-IN"/>
        </w:rPr>
        <w:br/>
      </w:r>
      <w:r w:rsidRPr="00994B66">
        <w:rPr>
          <w:rFonts w:ascii="Calibri"/>
          <w:sz w:val="20"/>
          <w:lang w:val="en-IN"/>
        </w:rPr>
        <w:t>●</w:t>
      </w:r>
      <w:r w:rsidRPr="00994B66">
        <w:rPr>
          <w:rFonts w:ascii="Calibri"/>
          <w:sz w:val="20"/>
          <w:lang w:val="en-IN"/>
        </w:rPr>
        <w:t xml:space="preserve"> </w:t>
      </w:r>
      <w:proofErr w:type="spellStart"/>
      <w:r w:rsidRPr="00994B66">
        <w:rPr>
          <w:rFonts w:ascii="Calibri"/>
          <w:sz w:val="20"/>
          <w:lang w:val="en-IN"/>
        </w:rPr>
        <w:t>election_id</w:t>
      </w:r>
      <w:proofErr w:type="spellEnd"/>
      <w:r w:rsidRPr="00994B66">
        <w:rPr>
          <w:rFonts w:ascii="Calibri"/>
          <w:sz w:val="20"/>
          <w:lang w:val="en-IN"/>
        </w:rPr>
        <w:br/>
      </w:r>
      <w:r w:rsidRPr="00994B66">
        <w:rPr>
          <w:rFonts w:ascii="Calibri"/>
          <w:sz w:val="20"/>
          <w:lang w:val="en-IN"/>
        </w:rPr>
        <w:t>●</w:t>
      </w:r>
      <w:r w:rsidRPr="00994B66">
        <w:rPr>
          <w:rFonts w:ascii="Calibri"/>
          <w:sz w:val="20"/>
          <w:lang w:val="en-IN"/>
        </w:rPr>
        <w:t xml:space="preserve"> </w:t>
      </w:r>
      <w:proofErr w:type="spellStart"/>
      <w:r w:rsidRPr="00994B66">
        <w:rPr>
          <w:rFonts w:ascii="Calibri"/>
          <w:sz w:val="20"/>
          <w:lang w:val="en-IN"/>
        </w:rPr>
        <w:t>vote_time</w:t>
      </w:r>
      <w:proofErr w:type="spellEnd"/>
    </w:p>
    <w:p w14:paraId="7B45B44A" w14:textId="77777777" w:rsidR="00994B66" w:rsidRDefault="00994B66">
      <w:pPr>
        <w:pStyle w:val="BodyText"/>
        <w:rPr>
          <w:rFonts w:ascii="Calibri"/>
          <w:sz w:val="20"/>
        </w:rPr>
      </w:pPr>
    </w:p>
    <w:p w14:paraId="10465ED9" w14:textId="77777777" w:rsidR="00994B66" w:rsidRDefault="00994B66">
      <w:pPr>
        <w:pStyle w:val="BodyText"/>
        <w:rPr>
          <w:rFonts w:ascii="Calibri"/>
          <w:sz w:val="20"/>
        </w:rPr>
      </w:pPr>
    </w:p>
    <w:p w14:paraId="5E1B29CF" w14:textId="77777777" w:rsidR="00994B66" w:rsidRDefault="00994B66">
      <w:pPr>
        <w:pStyle w:val="BodyText"/>
        <w:rPr>
          <w:rFonts w:ascii="Calibri"/>
          <w:sz w:val="20"/>
        </w:rPr>
        <w:sectPr w:rsidR="00994B66">
          <w:pgSz w:w="12240" w:h="15840"/>
          <w:pgMar w:top="1680" w:right="720" w:bottom="280" w:left="1440" w:header="720" w:footer="720" w:gutter="0"/>
          <w:cols w:space="720"/>
        </w:sectPr>
      </w:pPr>
    </w:p>
    <w:p w14:paraId="3335F749" w14:textId="773195E4" w:rsidR="007466E9" w:rsidRPr="00994B66" w:rsidRDefault="009A7C8C" w:rsidP="00994B66">
      <w:pPr>
        <w:rPr>
          <w:b/>
          <w:bCs/>
        </w:rPr>
      </w:pPr>
      <w:r>
        <w:rPr>
          <w:rFonts w:ascii="Calibri" w:hAnsi="Calibri"/>
          <w:b/>
          <w:bCs/>
          <w:lang w:val="en-IN"/>
        </w:rPr>
        <w:t>7</w:t>
      </w:r>
      <w:r w:rsidR="007115DF" w:rsidRPr="00994B66">
        <w:rPr>
          <w:rFonts w:ascii="Calibri" w:hAnsi="Calibri"/>
          <w:b/>
          <w:bCs/>
          <w:lang w:val="en-IN"/>
        </w:rPr>
        <w:t xml:space="preserve">. </w:t>
      </w:r>
      <w:r w:rsidR="007115DF" w:rsidRPr="00994B66">
        <w:rPr>
          <w:b/>
          <w:bCs/>
          <w:spacing w:val="-2"/>
        </w:rPr>
        <w:t>Result</w:t>
      </w:r>
    </w:p>
    <w:p w14:paraId="385C85BC" w14:textId="77777777" w:rsidR="007466E9" w:rsidRDefault="00000000">
      <w:pPr>
        <w:pStyle w:val="ListParagraph"/>
        <w:numPr>
          <w:ilvl w:val="1"/>
          <w:numId w:val="3"/>
        </w:numPr>
        <w:tabs>
          <w:tab w:val="left" w:pos="902"/>
        </w:tabs>
        <w:spacing w:before="2" w:line="267" w:lineRule="exact"/>
        <w:ind w:left="902" w:hanging="182"/>
        <w:rPr>
          <w:rFonts w:ascii="Calibri" w:hAnsi="Calibri"/>
        </w:rPr>
      </w:pPr>
      <w:proofErr w:type="spellStart"/>
      <w:r>
        <w:rPr>
          <w:rFonts w:ascii="Calibri" w:hAnsi="Calibri"/>
          <w:spacing w:val="-2"/>
        </w:rPr>
        <w:t>result_id</w:t>
      </w:r>
      <w:proofErr w:type="spellEnd"/>
    </w:p>
    <w:p w14:paraId="50834B72" w14:textId="77777777" w:rsidR="007466E9" w:rsidRDefault="00000000">
      <w:pPr>
        <w:pStyle w:val="ListParagraph"/>
        <w:numPr>
          <w:ilvl w:val="1"/>
          <w:numId w:val="3"/>
        </w:numPr>
        <w:tabs>
          <w:tab w:val="left" w:pos="902"/>
        </w:tabs>
        <w:spacing w:line="267" w:lineRule="exact"/>
        <w:ind w:left="902" w:hanging="182"/>
        <w:rPr>
          <w:rFonts w:ascii="Calibri" w:hAnsi="Calibri"/>
        </w:rPr>
      </w:pPr>
      <w:proofErr w:type="spellStart"/>
      <w:r>
        <w:rPr>
          <w:rFonts w:ascii="Calibri" w:hAnsi="Calibri"/>
          <w:spacing w:val="-2"/>
        </w:rPr>
        <w:t>election_id</w:t>
      </w:r>
      <w:proofErr w:type="spellEnd"/>
    </w:p>
    <w:p w14:paraId="57F23F8F" w14:textId="77777777" w:rsidR="007466E9" w:rsidRDefault="00000000">
      <w:pPr>
        <w:pStyle w:val="ListParagraph"/>
        <w:numPr>
          <w:ilvl w:val="1"/>
          <w:numId w:val="3"/>
        </w:numPr>
        <w:tabs>
          <w:tab w:val="left" w:pos="902"/>
        </w:tabs>
        <w:ind w:left="902" w:hanging="182"/>
        <w:rPr>
          <w:rFonts w:ascii="Calibri" w:hAnsi="Calibri"/>
        </w:rPr>
      </w:pPr>
      <w:proofErr w:type="spellStart"/>
      <w:r>
        <w:rPr>
          <w:rFonts w:ascii="Calibri" w:hAnsi="Calibri"/>
          <w:spacing w:val="-2"/>
        </w:rPr>
        <w:t>candidate_id</w:t>
      </w:r>
      <w:proofErr w:type="spellEnd"/>
    </w:p>
    <w:p w14:paraId="037D476A" w14:textId="77777777" w:rsidR="007466E9" w:rsidRDefault="00000000">
      <w:pPr>
        <w:pStyle w:val="ListParagraph"/>
        <w:numPr>
          <w:ilvl w:val="1"/>
          <w:numId w:val="3"/>
        </w:numPr>
        <w:tabs>
          <w:tab w:val="left" w:pos="902"/>
        </w:tabs>
        <w:spacing w:before="1"/>
        <w:ind w:left="902" w:hanging="182"/>
        <w:rPr>
          <w:rFonts w:ascii="Calibri" w:hAnsi="Calibri"/>
        </w:rPr>
      </w:pPr>
      <w:proofErr w:type="spellStart"/>
      <w:r>
        <w:rPr>
          <w:rFonts w:ascii="Calibri" w:hAnsi="Calibri"/>
          <w:spacing w:val="-2"/>
        </w:rPr>
        <w:t>total_votes</w:t>
      </w:r>
      <w:proofErr w:type="spellEnd"/>
    </w:p>
    <w:p w14:paraId="782967A6" w14:textId="77777777" w:rsidR="007466E9" w:rsidRDefault="007466E9">
      <w:pPr>
        <w:pStyle w:val="ListParagraph"/>
        <w:rPr>
          <w:rFonts w:ascii="Calibri" w:hAnsi="Calibri"/>
        </w:rPr>
        <w:sectPr w:rsidR="007466E9">
          <w:type w:val="continuous"/>
          <w:pgSz w:w="12240" w:h="15840"/>
          <w:pgMar w:top="1560" w:right="720" w:bottom="280" w:left="1440" w:header="720" w:footer="720" w:gutter="0"/>
          <w:cols w:space="720"/>
        </w:sectPr>
      </w:pPr>
    </w:p>
    <w:p w14:paraId="677A49B5" w14:textId="77777777" w:rsidR="007466E9" w:rsidRDefault="00000000">
      <w:pPr>
        <w:spacing w:line="566" w:lineRule="exact"/>
        <w:rPr>
          <w:rFonts w:ascii="Calibri" w:hAnsi="Calibri"/>
          <w:sz w:val="48"/>
        </w:rPr>
      </w:pPr>
      <w:r>
        <w:rPr>
          <w:rFonts w:ascii="Calibri" w:hAnsi="Calibri"/>
          <w:sz w:val="48"/>
        </w:rPr>
        <w:lastRenderedPageBreak/>
        <w:t>ENTITY</w:t>
      </w:r>
      <w:r>
        <w:rPr>
          <w:rFonts w:ascii="Calibri" w:hAnsi="Calibri"/>
          <w:spacing w:val="-16"/>
          <w:sz w:val="48"/>
        </w:rPr>
        <w:t xml:space="preserve"> </w:t>
      </w:r>
      <w:r>
        <w:rPr>
          <w:rFonts w:ascii="Calibri" w:hAnsi="Calibri"/>
          <w:sz w:val="48"/>
        </w:rPr>
        <w:t>RELATIONSHIP</w:t>
      </w:r>
      <w:r>
        <w:rPr>
          <w:rFonts w:ascii="Calibri" w:hAnsi="Calibri"/>
          <w:spacing w:val="-13"/>
          <w:sz w:val="48"/>
        </w:rPr>
        <w:t xml:space="preserve"> </w:t>
      </w:r>
      <w:r>
        <w:rPr>
          <w:rFonts w:ascii="Calibri" w:hAnsi="Calibri"/>
          <w:sz w:val="48"/>
        </w:rPr>
        <w:t>DIAGRAM</w:t>
      </w:r>
      <w:r>
        <w:rPr>
          <w:rFonts w:ascii="Calibri" w:hAnsi="Calibri"/>
          <w:spacing w:val="-15"/>
          <w:sz w:val="48"/>
        </w:rPr>
        <w:t xml:space="preserve"> </w:t>
      </w:r>
      <w:r>
        <w:rPr>
          <w:rFonts w:ascii="Calibri" w:hAnsi="Calibri"/>
          <w:sz w:val="48"/>
        </w:rPr>
        <w:t>–</w:t>
      </w:r>
      <w:r>
        <w:rPr>
          <w:rFonts w:ascii="Calibri" w:hAnsi="Calibri"/>
          <w:spacing w:val="-13"/>
          <w:sz w:val="48"/>
        </w:rPr>
        <w:t xml:space="preserve"> </w:t>
      </w:r>
      <w:r>
        <w:rPr>
          <w:rFonts w:ascii="Calibri" w:hAnsi="Calibri"/>
          <w:spacing w:val="-2"/>
          <w:sz w:val="48"/>
        </w:rPr>
        <w:t>ONLINE</w:t>
      </w:r>
    </w:p>
    <w:p w14:paraId="596A8F13" w14:textId="77777777" w:rsidR="007466E9" w:rsidRDefault="00000000">
      <w:pPr>
        <w:rPr>
          <w:rFonts w:ascii="Calibri"/>
          <w:spacing w:val="-2"/>
          <w:sz w:val="48"/>
        </w:rPr>
      </w:pPr>
      <w:r>
        <w:rPr>
          <w:rFonts w:ascii="Calibri"/>
          <w:sz w:val="48"/>
        </w:rPr>
        <w:t>VOTING</w:t>
      </w:r>
      <w:r>
        <w:rPr>
          <w:rFonts w:ascii="Calibri"/>
          <w:spacing w:val="-23"/>
          <w:sz w:val="48"/>
        </w:rPr>
        <w:t xml:space="preserve"> </w:t>
      </w:r>
      <w:r>
        <w:rPr>
          <w:rFonts w:ascii="Calibri"/>
          <w:spacing w:val="-2"/>
          <w:sz w:val="48"/>
        </w:rPr>
        <w:t>SYSTEM</w:t>
      </w:r>
    </w:p>
    <w:p w14:paraId="3F09942D" w14:textId="77777777" w:rsidR="00453120" w:rsidRDefault="00453120">
      <w:pPr>
        <w:rPr>
          <w:rFonts w:ascii="Calibri"/>
          <w:spacing w:val="-2"/>
          <w:sz w:val="48"/>
        </w:rPr>
      </w:pPr>
    </w:p>
    <w:p w14:paraId="586899A4" w14:textId="77777777" w:rsidR="00453120" w:rsidRDefault="00453120">
      <w:pPr>
        <w:rPr>
          <w:rFonts w:ascii="Calibri"/>
          <w:sz w:val="48"/>
        </w:rPr>
      </w:pPr>
    </w:p>
    <w:p w14:paraId="67FFC270" w14:textId="7B244C68" w:rsidR="007466E9" w:rsidRDefault="00B8395D">
      <w:pPr>
        <w:pStyle w:val="BodyText"/>
        <w:spacing w:before="211"/>
        <w:rPr>
          <w:rFonts w:ascii="Calibri"/>
          <w:sz w:val="20"/>
        </w:rPr>
      </w:pPr>
      <w:r>
        <w:rPr>
          <w:noProof/>
        </w:rPr>
        <w:drawing>
          <wp:inline distT="0" distB="0" distL="0" distR="0" wp14:anchorId="6BBEADD0" wp14:editId="29BE6BD9">
            <wp:extent cx="6477000" cy="4968240"/>
            <wp:effectExtent l="0" t="0" r="0" b="3810"/>
            <wp:docPr id="1815324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0" cy="4968240"/>
                    </a:xfrm>
                    <a:prstGeom prst="rect">
                      <a:avLst/>
                    </a:prstGeom>
                    <a:noFill/>
                    <a:ln>
                      <a:noFill/>
                    </a:ln>
                  </pic:spPr>
                </pic:pic>
              </a:graphicData>
            </a:graphic>
          </wp:inline>
        </w:drawing>
      </w:r>
    </w:p>
    <w:p w14:paraId="59D32A2A" w14:textId="77777777" w:rsidR="007466E9" w:rsidRDefault="007466E9">
      <w:pPr>
        <w:pStyle w:val="BodyText"/>
        <w:rPr>
          <w:rFonts w:ascii="Calibri"/>
          <w:sz w:val="20"/>
        </w:rPr>
        <w:sectPr w:rsidR="007466E9">
          <w:pgSz w:w="12240" w:h="15840"/>
          <w:pgMar w:top="1460" w:right="720" w:bottom="280" w:left="1440" w:header="720" w:footer="720" w:gutter="0"/>
          <w:cols w:space="720"/>
        </w:sectPr>
      </w:pPr>
    </w:p>
    <w:p w14:paraId="1505612E" w14:textId="36674F40" w:rsidR="007466E9" w:rsidRDefault="00B8729A">
      <w:pPr>
        <w:rPr>
          <w:rFonts w:ascii="Calibri"/>
          <w:sz w:val="20"/>
        </w:rPr>
      </w:pPr>
      <w:r>
        <w:rPr>
          <w:noProof/>
        </w:rPr>
        <w:lastRenderedPageBreak/>
        <w:drawing>
          <wp:inline distT="0" distB="0" distL="0" distR="0" wp14:anchorId="34582810" wp14:editId="1CE46BBF">
            <wp:extent cx="6209665" cy="6873240"/>
            <wp:effectExtent l="0" t="0" r="635" b="3810"/>
            <wp:docPr id="2135448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1563" cy="6875341"/>
                    </a:xfrm>
                    <a:prstGeom prst="rect">
                      <a:avLst/>
                    </a:prstGeom>
                    <a:noFill/>
                    <a:ln>
                      <a:noFill/>
                    </a:ln>
                  </pic:spPr>
                </pic:pic>
              </a:graphicData>
            </a:graphic>
          </wp:inline>
        </w:drawing>
      </w:r>
    </w:p>
    <w:sectPr w:rsidR="007466E9">
      <w:pgSz w:w="12240" w:h="15840"/>
      <w:pgMar w:top="1440" w:right="72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EAD39" w14:textId="77777777" w:rsidR="00AA3D9C" w:rsidRDefault="00AA3D9C">
      <w:r>
        <w:separator/>
      </w:r>
    </w:p>
  </w:endnote>
  <w:endnote w:type="continuationSeparator" w:id="0">
    <w:p w14:paraId="7E022929" w14:textId="77777777" w:rsidR="00AA3D9C" w:rsidRDefault="00AA3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EC55A" w14:textId="77777777" w:rsidR="00AA3D9C" w:rsidRDefault="00AA3D9C">
      <w:r>
        <w:separator/>
      </w:r>
    </w:p>
  </w:footnote>
  <w:footnote w:type="continuationSeparator" w:id="0">
    <w:p w14:paraId="31DCD7A4" w14:textId="77777777" w:rsidR="00AA3D9C" w:rsidRDefault="00AA3D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numFmt w:val="bullet"/>
      <w:lvlText w:val="⮚"/>
      <w:lvlJc w:val="left"/>
      <w:pPr>
        <w:ind w:left="0" w:hanging="300"/>
      </w:pPr>
      <w:rPr>
        <w:rFonts w:ascii="Segoe UI Symbol" w:eastAsia="Segoe UI Symbol" w:hAnsi="Segoe UI Symbol" w:cs="Segoe UI Symbol" w:hint="default"/>
        <w:b w:val="0"/>
        <w:bCs w:val="0"/>
        <w:i w:val="0"/>
        <w:iCs w:val="0"/>
        <w:spacing w:val="0"/>
        <w:w w:val="100"/>
        <w:sz w:val="24"/>
        <w:szCs w:val="24"/>
        <w:lang w:val="en-US" w:eastAsia="en-US" w:bidi="ar-SA"/>
      </w:rPr>
    </w:lvl>
    <w:lvl w:ilvl="1">
      <w:numFmt w:val="bullet"/>
      <w:lvlText w:val="•"/>
      <w:lvlJc w:val="left"/>
      <w:pPr>
        <w:ind w:left="1008" w:hanging="300"/>
      </w:pPr>
      <w:rPr>
        <w:rFonts w:hint="default"/>
        <w:lang w:val="en-US" w:eastAsia="en-US" w:bidi="ar-SA"/>
      </w:rPr>
    </w:lvl>
    <w:lvl w:ilvl="2">
      <w:numFmt w:val="bullet"/>
      <w:lvlText w:val="•"/>
      <w:lvlJc w:val="left"/>
      <w:pPr>
        <w:ind w:left="2016" w:hanging="300"/>
      </w:pPr>
      <w:rPr>
        <w:rFonts w:hint="default"/>
        <w:lang w:val="en-US" w:eastAsia="en-US" w:bidi="ar-SA"/>
      </w:rPr>
    </w:lvl>
    <w:lvl w:ilvl="3">
      <w:numFmt w:val="bullet"/>
      <w:lvlText w:val="•"/>
      <w:lvlJc w:val="left"/>
      <w:pPr>
        <w:ind w:left="3024" w:hanging="300"/>
      </w:pPr>
      <w:rPr>
        <w:rFonts w:hint="default"/>
        <w:lang w:val="en-US" w:eastAsia="en-US" w:bidi="ar-SA"/>
      </w:rPr>
    </w:lvl>
    <w:lvl w:ilvl="4">
      <w:numFmt w:val="bullet"/>
      <w:lvlText w:val="•"/>
      <w:lvlJc w:val="left"/>
      <w:pPr>
        <w:ind w:left="4032" w:hanging="300"/>
      </w:pPr>
      <w:rPr>
        <w:rFonts w:hint="default"/>
        <w:lang w:val="en-US" w:eastAsia="en-US" w:bidi="ar-SA"/>
      </w:rPr>
    </w:lvl>
    <w:lvl w:ilvl="5">
      <w:numFmt w:val="bullet"/>
      <w:lvlText w:val="•"/>
      <w:lvlJc w:val="left"/>
      <w:pPr>
        <w:ind w:left="5040" w:hanging="300"/>
      </w:pPr>
      <w:rPr>
        <w:rFonts w:hint="default"/>
        <w:lang w:val="en-US" w:eastAsia="en-US" w:bidi="ar-SA"/>
      </w:rPr>
    </w:lvl>
    <w:lvl w:ilvl="6">
      <w:numFmt w:val="bullet"/>
      <w:lvlText w:val="•"/>
      <w:lvlJc w:val="left"/>
      <w:pPr>
        <w:ind w:left="6048" w:hanging="300"/>
      </w:pPr>
      <w:rPr>
        <w:rFonts w:hint="default"/>
        <w:lang w:val="en-US" w:eastAsia="en-US" w:bidi="ar-SA"/>
      </w:rPr>
    </w:lvl>
    <w:lvl w:ilvl="7">
      <w:numFmt w:val="bullet"/>
      <w:lvlText w:val="•"/>
      <w:lvlJc w:val="left"/>
      <w:pPr>
        <w:ind w:left="7056" w:hanging="300"/>
      </w:pPr>
      <w:rPr>
        <w:rFonts w:hint="default"/>
        <w:lang w:val="en-US" w:eastAsia="en-US" w:bidi="ar-SA"/>
      </w:rPr>
    </w:lvl>
    <w:lvl w:ilvl="8">
      <w:numFmt w:val="bullet"/>
      <w:lvlText w:val="•"/>
      <w:lvlJc w:val="left"/>
      <w:pPr>
        <w:ind w:left="8064" w:hanging="300"/>
      </w:pPr>
      <w:rPr>
        <w:rFonts w:hint="default"/>
        <w:lang w:val="en-US" w:eastAsia="en-US" w:bidi="ar-SA"/>
      </w:rPr>
    </w:lvl>
  </w:abstractNum>
  <w:abstractNum w:abstractNumId="1" w15:restartNumberingAfterBreak="0">
    <w:nsid w:val="0053208E"/>
    <w:multiLevelType w:val="multilevel"/>
    <w:tmpl w:val="0053208E"/>
    <w:lvl w:ilvl="0">
      <w:numFmt w:val="bullet"/>
      <w:lvlText w:val="❖"/>
      <w:lvlJc w:val="left"/>
      <w:pPr>
        <w:ind w:left="300" w:hanging="300"/>
      </w:pPr>
      <w:rPr>
        <w:rFonts w:ascii="MS UI Gothic" w:eastAsia="MS UI Gothic" w:hAnsi="MS UI Gothic" w:cs="MS UI Gothic" w:hint="default"/>
        <w:b w:val="0"/>
        <w:bCs w:val="0"/>
        <w:i w:val="0"/>
        <w:iCs w:val="0"/>
        <w:spacing w:val="0"/>
        <w:w w:val="100"/>
        <w:sz w:val="24"/>
        <w:szCs w:val="24"/>
        <w:lang w:val="en-US" w:eastAsia="en-US" w:bidi="ar-SA"/>
      </w:rPr>
    </w:lvl>
    <w:lvl w:ilvl="1">
      <w:numFmt w:val="bullet"/>
      <w:lvlText w:val="•"/>
      <w:lvlJc w:val="left"/>
      <w:pPr>
        <w:ind w:left="1278" w:hanging="300"/>
      </w:pPr>
      <w:rPr>
        <w:rFonts w:hint="default"/>
        <w:lang w:val="en-US" w:eastAsia="en-US" w:bidi="ar-SA"/>
      </w:rPr>
    </w:lvl>
    <w:lvl w:ilvl="2">
      <w:numFmt w:val="bullet"/>
      <w:lvlText w:val="•"/>
      <w:lvlJc w:val="left"/>
      <w:pPr>
        <w:ind w:left="2256" w:hanging="300"/>
      </w:pPr>
      <w:rPr>
        <w:rFonts w:hint="default"/>
        <w:lang w:val="en-US" w:eastAsia="en-US" w:bidi="ar-SA"/>
      </w:rPr>
    </w:lvl>
    <w:lvl w:ilvl="3">
      <w:numFmt w:val="bullet"/>
      <w:lvlText w:val="•"/>
      <w:lvlJc w:val="left"/>
      <w:pPr>
        <w:ind w:left="3234" w:hanging="300"/>
      </w:pPr>
      <w:rPr>
        <w:rFonts w:hint="default"/>
        <w:lang w:val="en-US" w:eastAsia="en-US" w:bidi="ar-SA"/>
      </w:rPr>
    </w:lvl>
    <w:lvl w:ilvl="4">
      <w:numFmt w:val="bullet"/>
      <w:lvlText w:val="•"/>
      <w:lvlJc w:val="left"/>
      <w:pPr>
        <w:ind w:left="4212" w:hanging="300"/>
      </w:pPr>
      <w:rPr>
        <w:rFonts w:hint="default"/>
        <w:lang w:val="en-US" w:eastAsia="en-US" w:bidi="ar-SA"/>
      </w:rPr>
    </w:lvl>
    <w:lvl w:ilvl="5">
      <w:numFmt w:val="bullet"/>
      <w:lvlText w:val="•"/>
      <w:lvlJc w:val="left"/>
      <w:pPr>
        <w:ind w:left="5190" w:hanging="300"/>
      </w:pPr>
      <w:rPr>
        <w:rFonts w:hint="default"/>
        <w:lang w:val="en-US" w:eastAsia="en-US" w:bidi="ar-SA"/>
      </w:rPr>
    </w:lvl>
    <w:lvl w:ilvl="6">
      <w:numFmt w:val="bullet"/>
      <w:lvlText w:val="•"/>
      <w:lvlJc w:val="left"/>
      <w:pPr>
        <w:ind w:left="6168" w:hanging="300"/>
      </w:pPr>
      <w:rPr>
        <w:rFonts w:hint="default"/>
        <w:lang w:val="en-US" w:eastAsia="en-US" w:bidi="ar-SA"/>
      </w:rPr>
    </w:lvl>
    <w:lvl w:ilvl="7">
      <w:numFmt w:val="bullet"/>
      <w:lvlText w:val="•"/>
      <w:lvlJc w:val="left"/>
      <w:pPr>
        <w:ind w:left="7146" w:hanging="300"/>
      </w:pPr>
      <w:rPr>
        <w:rFonts w:hint="default"/>
        <w:lang w:val="en-US" w:eastAsia="en-US" w:bidi="ar-SA"/>
      </w:rPr>
    </w:lvl>
    <w:lvl w:ilvl="8">
      <w:numFmt w:val="bullet"/>
      <w:lvlText w:val="•"/>
      <w:lvlJc w:val="left"/>
      <w:pPr>
        <w:ind w:left="8124" w:hanging="300"/>
      </w:pPr>
      <w:rPr>
        <w:rFonts w:hint="default"/>
        <w:lang w:val="en-US" w:eastAsia="en-US" w:bidi="ar-SA"/>
      </w:rPr>
    </w:lvl>
  </w:abstractNum>
  <w:abstractNum w:abstractNumId="2" w15:restartNumberingAfterBreak="0">
    <w:nsid w:val="13816B89"/>
    <w:multiLevelType w:val="hybridMultilevel"/>
    <w:tmpl w:val="7BA8392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9A1301"/>
    <w:multiLevelType w:val="hybridMultilevel"/>
    <w:tmpl w:val="65584E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ADCABA"/>
    <w:multiLevelType w:val="multilevel"/>
    <w:tmpl w:val="59ADCABA"/>
    <w:lvl w:ilvl="0">
      <w:start w:val="1"/>
      <w:numFmt w:val="decimal"/>
      <w:lvlText w:val="%1."/>
      <w:lvlJc w:val="left"/>
      <w:pPr>
        <w:ind w:left="240" w:hanging="240"/>
      </w:pPr>
      <w:rPr>
        <w:rFonts w:hint="default"/>
        <w:spacing w:val="0"/>
        <w:w w:val="100"/>
        <w:lang w:val="en-US" w:eastAsia="en-US" w:bidi="ar-SA"/>
      </w:rPr>
    </w:lvl>
    <w:lvl w:ilvl="1">
      <w:numFmt w:val="bullet"/>
      <w:lvlText w:val="●"/>
      <w:lvlJc w:val="left"/>
      <w:pPr>
        <w:ind w:left="182" w:hanging="183"/>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900" w:hanging="183"/>
      </w:pPr>
      <w:rPr>
        <w:rFonts w:hint="default"/>
        <w:lang w:val="en-US" w:eastAsia="en-US" w:bidi="ar-SA"/>
      </w:rPr>
    </w:lvl>
    <w:lvl w:ilvl="3">
      <w:numFmt w:val="bullet"/>
      <w:lvlText w:val="•"/>
      <w:lvlJc w:val="left"/>
      <w:pPr>
        <w:ind w:left="784" w:hanging="183"/>
      </w:pPr>
      <w:rPr>
        <w:rFonts w:hint="default"/>
        <w:lang w:val="en-US" w:eastAsia="en-US" w:bidi="ar-SA"/>
      </w:rPr>
    </w:lvl>
    <w:lvl w:ilvl="4">
      <w:numFmt w:val="bullet"/>
      <w:lvlText w:val="•"/>
      <w:lvlJc w:val="left"/>
      <w:pPr>
        <w:ind w:left="669" w:hanging="183"/>
      </w:pPr>
      <w:rPr>
        <w:rFonts w:hint="default"/>
        <w:lang w:val="en-US" w:eastAsia="en-US" w:bidi="ar-SA"/>
      </w:rPr>
    </w:lvl>
    <w:lvl w:ilvl="5">
      <w:numFmt w:val="bullet"/>
      <w:lvlText w:val="•"/>
      <w:lvlJc w:val="left"/>
      <w:pPr>
        <w:ind w:left="554" w:hanging="183"/>
      </w:pPr>
      <w:rPr>
        <w:rFonts w:hint="default"/>
        <w:lang w:val="en-US" w:eastAsia="en-US" w:bidi="ar-SA"/>
      </w:rPr>
    </w:lvl>
    <w:lvl w:ilvl="6">
      <w:numFmt w:val="bullet"/>
      <w:lvlText w:val="•"/>
      <w:lvlJc w:val="left"/>
      <w:pPr>
        <w:ind w:left="438" w:hanging="183"/>
      </w:pPr>
      <w:rPr>
        <w:rFonts w:hint="default"/>
        <w:lang w:val="en-US" w:eastAsia="en-US" w:bidi="ar-SA"/>
      </w:rPr>
    </w:lvl>
    <w:lvl w:ilvl="7">
      <w:numFmt w:val="bullet"/>
      <w:lvlText w:val="•"/>
      <w:lvlJc w:val="left"/>
      <w:pPr>
        <w:ind w:left="323" w:hanging="183"/>
      </w:pPr>
      <w:rPr>
        <w:rFonts w:hint="default"/>
        <w:lang w:val="en-US" w:eastAsia="en-US" w:bidi="ar-SA"/>
      </w:rPr>
    </w:lvl>
    <w:lvl w:ilvl="8">
      <w:numFmt w:val="bullet"/>
      <w:lvlText w:val="•"/>
      <w:lvlJc w:val="left"/>
      <w:pPr>
        <w:ind w:left="207" w:hanging="183"/>
      </w:pPr>
      <w:rPr>
        <w:rFonts w:hint="default"/>
        <w:lang w:val="en-US" w:eastAsia="en-US" w:bidi="ar-SA"/>
      </w:rPr>
    </w:lvl>
  </w:abstractNum>
  <w:num w:numId="1" w16cid:durableId="117644218">
    <w:abstractNumId w:val="1"/>
  </w:num>
  <w:num w:numId="2" w16cid:durableId="221258183">
    <w:abstractNumId w:val="0"/>
  </w:num>
  <w:num w:numId="3" w16cid:durableId="698050010">
    <w:abstractNumId w:val="4"/>
  </w:num>
  <w:num w:numId="4" w16cid:durableId="1519004141">
    <w:abstractNumId w:val="3"/>
  </w:num>
  <w:num w:numId="5" w16cid:durableId="2080397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466E9"/>
    <w:rsid w:val="000411A4"/>
    <w:rsid w:val="001A774E"/>
    <w:rsid w:val="00322664"/>
    <w:rsid w:val="00453120"/>
    <w:rsid w:val="004C7DCF"/>
    <w:rsid w:val="0054710E"/>
    <w:rsid w:val="005E1E62"/>
    <w:rsid w:val="007115DF"/>
    <w:rsid w:val="007466E9"/>
    <w:rsid w:val="00994B66"/>
    <w:rsid w:val="009A7C8C"/>
    <w:rsid w:val="009E4CA6"/>
    <w:rsid w:val="00AA3D9C"/>
    <w:rsid w:val="00B8395D"/>
    <w:rsid w:val="00B8729A"/>
    <w:rsid w:val="00F76166"/>
    <w:rsid w:val="00F77638"/>
    <w:rsid w:val="00F93A4E"/>
    <w:rsid w:val="00F93C72"/>
    <w:rsid w:val="00FA0954"/>
    <w:rsid w:val="338A1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AB35"/>
  <w15:docId w15:val="{A6F5BAD6-6EB5-4840-AD11-81AAFF57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1204" w:right="1631" w:firstLine="1070"/>
      <w:outlineLvl w:val="0"/>
    </w:pPr>
    <w:rPr>
      <w:rFonts w:ascii="Calibri" w:eastAsia="Calibri" w:hAnsi="Calibri" w:cs="Calibri"/>
      <w:b/>
      <w:bCs/>
      <w:sz w:val="48"/>
      <w:szCs w:val="48"/>
    </w:rPr>
  </w:style>
  <w:style w:type="paragraph" w:styleId="Heading2">
    <w:name w:val="heading 2"/>
    <w:basedOn w:val="Normal"/>
    <w:uiPriority w:val="1"/>
    <w:qFormat/>
    <w:pPr>
      <w:ind w:left="239" w:hanging="239"/>
      <w:outlineLvl w:val="1"/>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1051" w:lineRule="exact"/>
      <w:ind w:right="718"/>
      <w:jc w:val="center"/>
    </w:pPr>
    <w:rPr>
      <w:rFonts w:ascii="Calibri" w:eastAsia="Calibri" w:hAnsi="Calibri" w:cs="Calibri"/>
      <w:sz w:val="96"/>
      <w:szCs w:val="9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02" w:hanging="1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94B6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6</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MIS.PC</dc:creator>
  <cp:lastModifiedBy>Harshu Harshini</cp:lastModifiedBy>
  <cp:revision>8</cp:revision>
  <dcterms:created xsi:type="dcterms:W3CDTF">2026-04-22T04:23:00Z</dcterms:created>
  <dcterms:modified xsi:type="dcterms:W3CDTF">2026-04-28T10:58:00Z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WPS Docs</vt:lpwstr>
  </property>
  <property fmtid="{D5CDD505-2E9C-101B-9397-08002B2CF9AE}" pid="5" name="LastSaved">
    <vt:filetime>2026-04-22T00:00:00Z</vt:filetime>
  </property>
  <property fmtid="{D5CDD505-2E9C-101B-9397-08002B2CF9AE}" pid="6" name="SourceModified">
    <vt:lpwstr>D:20260422094954+05'30'</vt:lpwstr>
  </property>
  <property fmtid="{D5CDD505-2E9C-101B-9397-08002B2CF9AE}" pid="7" name="KSOTemplateDocerSaveRecord">
    <vt:lpwstr>eyJoZGlkIjoiMWJmYmVhMGQ2YWQwOTc0ZDFkYmVkZTE0NzFkNThlYzIiLCJ1c2VySWQiOiI1Njc2MDMzMjQxNzMifQ==</vt:lpwstr>
  </property>
  <property fmtid="{D5CDD505-2E9C-101B-9397-08002B2CF9AE}" pid="8" name="KSOProductBuildVer">
    <vt:lpwstr>1033-12.1.0.25242</vt:lpwstr>
  </property>
  <property fmtid="{D5CDD505-2E9C-101B-9397-08002B2CF9AE}" pid="9" name="ICV">
    <vt:lpwstr>2C7E98F353884BF297E7F225A97B8859_12</vt:lpwstr>
  </property>
  <property fmtid="{D5CDD505-2E9C-101B-9397-08002B2CF9AE}" pid="10" name="GrammarlyDocumentId">
    <vt:lpwstr>5a7a2b59-3ffd-4574-9f08-026c704a4c79</vt:lpwstr>
  </property>
</Properties>
</file>